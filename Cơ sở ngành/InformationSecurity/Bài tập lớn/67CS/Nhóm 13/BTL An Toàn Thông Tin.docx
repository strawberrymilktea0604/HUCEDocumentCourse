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580CB" w14:textId="77777777" w:rsidR="00991CD5" w:rsidRDefault="00000000">
      <w:pPr>
        <w:tabs>
          <w:tab w:val="left" w:pos="2490"/>
        </w:tabs>
        <w:jc w:val="center"/>
        <w:rPr>
          <w:rFonts w:cs="Times New Roman"/>
          <w:b/>
          <w:sz w:val="32"/>
          <w:szCs w:val="32"/>
        </w:rPr>
      </w:pPr>
      <w:bookmarkStart w:id="0" w:name="_Hlk90857189"/>
      <w:bookmarkEnd w:id="0"/>
      <w:r>
        <w:rPr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1944C9C5" wp14:editId="7EFD417C">
            <wp:simplePos x="0" y="0"/>
            <wp:positionH relativeFrom="margin">
              <wp:posOffset>-312420</wp:posOffset>
            </wp:positionH>
            <wp:positionV relativeFrom="paragraph">
              <wp:posOffset>-125730</wp:posOffset>
            </wp:positionV>
            <wp:extent cx="6071870" cy="8524240"/>
            <wp:effectExtent l="19050" t="19050" r="24130" b="10795"/>
            <wp:wrapNone/>
            <wp:docPr id="95" name="Picture 2" descr="Shape,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2" descr="Shape, squ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1912" cy="852403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36"/>
          <w:szCs w:val="36"/>
        </w:rPr>
        <w:br/>
      </w:r>
      <w:r>
        <w:rPr>
          <w:rFonts w:cs="Times New Roman"/>
          <w:b/>
          <w:sz w:val="32"/>
          <w:szCs w:val="32"/>
        </w:rPr>
        <w:t>TRƯỜNG ĐẠI HỌC XÂY DỰNG HÀ NỘI</w:t>
      </w:r>
    </w:p>
    <w:p w14:paraId="4B5ABDA4" w14:textId="77777777" w:rsidR="00991CD5" w:rsidRDefault="00000000">
      <w:pPr>
        <w:tabs>
          <w:tab w:val="left" w:pos="2490"/>
          <w:tab w:val="left" w:pos="5103"/>
        </w:tabs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KHOA CÔNG NGHỆ THÔNG TIN</w:t>
      </w:r>
    </w:p>
    <w:p w14:paraId="732A2ADF" w14:textId="77777777" w:rsidR="00991CD5" w:rsidRDefault="00000000">
      <w:pPr>
        <w:tabs>
          <w:tab w:val="center" w:pos="3420"/>
        </w:tabs>
        <w:ind w:right="-51"/>
        <w:jc w:val="center"/>
        <w:rPr>
          <w:rFonts w:cs="Times New Roman"/>
          <w:bCs/>
          <w:sz w:val="32"/>
          <w:szCs w:val="32"/>
        </w:rPr>
      </w:pPr>
      <w:r>
        <w:rPr>
          <w:rFonts w:cs="Times New Roman"/>
          <w:bCs/>
          <w:sz w:val="32"/>
          <w:szCs w:val="32"/>
        </w:rPr>
        <w:t>-----</w:t>
      </w:r>
      <w:r>
        <w:rPr>
          <w:rFonts w:cs="Times New Roman"/>
          <w:bCs/>
          <w:sz w:val="32"/>
          <w:szCs w:val="32"/>
        </w:rPr>
        <w:sym w:font="Wingdings" w:char="F09A"/>
      </w:r>
      <w:r>
        <w:rPr>
          <w:rFonts w:cs="Times New Roman"/>
          <w:bCs/>
          <w:sz w:val="32"/>
          <w:szCs w:val="32"/>
        </w:rPr>
        <w:sym w:font="Wingdings" w:char="F09B"/>
      </w:r>
      <w:r>
        <w:rPr>
          <w:rFonts w:cs="Times New Roman"/>
          <w:bCs/>
          <w:sz w:val="32"/>
          <w:szCs w:val="32"/>
        </w:rPr>
        <w:sym w:font="Wingdings" w:char="F026"/>
      </w:r>
      <w:r>
        <w:rPr>
          <w:rFonts w:cs="Times New Roman"/>
          <w:bCs/>
          <w:sz w:val="32"/>
          <w:szCs w:val="32"/>
        </w:rPr>
        <w:sym w:font="Wingdings" w:char="F09A"/>
      </w:r>
      <w:r>
        <w:rPr>
          <w:rFonts w:cs="Times New Roman"/>
          <w:bCs/>
          <w:sz w:val="32"/>
          <w:szCs w:val="32"/>
        </w:rPr>
        <w:sym w:font="Wingdings" w:char="F09B"/>
      </w:r>
      <w:r>
        <w:rPr>
          <w:rFonts w:cs="Times New Roman"/>
          <w:bCs/>
          <w:sz w:val="32"/>
          <w:szCs w:val="32"/>
        </w:rPr>
        <w:t>-----</w:t>
      </w:r>
    </w:p>
    <w:p w14:paraId="33BB953D" w14:textId="77777777" w:rsidR="00991CD5" w:rsidRDefault="00000000">
      <w:pPr>
        <w:jc w:val="center"/>
        <w:rPr>
          <w:rFonts w:cs="Times New Roman"/>
          <w:bCs/>
          <w:spacing w:val="15"/>
          <w:sz w:val="32"/>
          <w:szCs w:val="32"/>
        </w:rPr>
      </w:pPr>
      <w:r>
        <w:rPr>
          <w:rFonts w:cs="Times New Roman"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4C637B8" wp14:editId="5354697B">
            <wp:simplePos x="0" y="0"/>
            <wp:positionH relativeFrom="margin">
              <wp:align>center</wp:align>
            </wp:positionH>
            <wp:positionV relativeFrom="paragraph">
              <wp:posOffset>98425</wp:posOffset>
            </wp:positionV>
            <wp:extent cx="1397635" cy="1379855"/>
            <wp:effectExtent l="0" t="0" r="0" b="0"/>
            <wp:wrapNone/>
            <wp:docPr id="94" name="Picture 1" descr="Trường Đại học Xây dựng – Wikipedia tiếng Vi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1" descr="Trường Đại học Xây dựng – Wikipedia tiếng Việ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635" cy="137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59121D" w14:textId="77777777" w:rsidR="00991CD5" w:rsidRDefault="00991CD5">
      <w:pPr>
        <w:jc w:val="center"/>
        <w:rPr>
          <w:rFonts w:cs="Times New Roman"/>
          <w:bCs/>
          <w:spacing w:val="15"/>
          <w:sz w:val="32"/>
          <w:szCs w:val="32"/>
        </w:rPr>
      </w:pPr>
    </w:p>
    <w:p w14:paraId="7A18AAEA" w14:textId="77777777" w:rsidR="00991CD5" w:rsidRDefault="00991CD5">
      <w:pPr>
        <w:jc w:val="center"/>
        <w:rPr>
          <w:rFonts w:cs="Times New Roman"/>
          <w:bCs/>
          <w:sz w:val="32"/>
          <w:szCs w:val="32"/>
        </w:rPr>
      </w:pPr>
    </w:p>
    <w:p w14:paraId="1F61BEAF" w14:textId="77777777" w:rsidR="00991CD5" w:rsidRDefault="00991CD5">
      <w:pPr>
        <w:jc w:val="center"/>
        <w:rPr>
          <w:rFonts w:cs="Times New Roman"/>
          <w:bCs/>
          <w:sz w:val="32"/>
          <w:szCs w:val="32"/>
        </w:rPr>
      </w:pPr>
    </w:p>
    <w:p w14:paraId="03DCF3CE" w14:textId="77777777" w:rsidR="00991CD5" w:rsidRDefault="00000000">
      <w:pPr>
        <w:jc w:val="center"/>
        <w:rPr>
          <w:rFonts w:cs="Times New Roman"/>
          <w:bCs/>
          <w:sz w:val="32"/>
          <w:szCs w:val="32"/>
        </w:rPr>
      </w:pPr>
      <w:r>
        <w:rPr>
          <w:rFonts w:cs="Times New Roman"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5F7324" wp14:editId="30D115A7">
                <wp:simplePos x="0" y="0"/>
                <wp:positionH relativeFrom="column">
                  <wp:posOffset>-168910</wp:posOffset>
                </wp:positionH>
                <wp:positionV relativeFrom="paragraph">
                  <wp:posOffset>130175</wp:posOffset>
                </wp:positionV>
                <wp:extent cx="5821680" cy="1393825"/>
                <wp:effectExtent l="0" t="0" r="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1680" cy="1393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1A44A" w14:textId="77777777" w:rsidR="00991CD5" w:rsidRDefault="00000000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BÀI TẬP LỚN</w:t>
                            </w:r>
                          </w:p>
                          <w:p w14:paraId="04787E5B" w14:textId="77777777" w:rsidR="00991CD5" w:rsidRDefault="00000000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AN TOÀN BẢO MẬT THÔNG TIN</w:t>
                            </w:r>
                          </w:p>
                          <w:p w14:paraId="1D9429E0" w14:textId="77777777" w:rsidR="00991CD5" w:rsidRDefault="00000000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ĐỀ TÀI : Hệ thống phát hiện xâm nhập IDS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5F7324" id="Rectangle 73" o:spid="_x0000_s1026" style="position:absolute;left:0;text-align:left;margin-left:-13.3pt;margin-top:10.25pt;width:458.4pt;height:10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" filled="f" stroked="f">
                <v:textbox>
                  <w:txbxContent>
                    <w:p w14:paraId="4D31A44A" w14:textId="77777777" w:rsidR="00991CD5" w:rsidRDefault="00000000">
                      <w:pPr>
                        <w:jc w:val="center"/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  <w:t>BÀI TẬP LỚN</w:t>
                      </w:r>
                    </w:p>
                    <w:p w14:paraId="04787E5B" w14:textId="77777777" w:rsidR="00991CD5" w:rsidRDefault="00000000">
                      <w:pPr>
                        <w:jc w:val="center"/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  <w:t>AN TOÀN BẢO MẬT THÔNG TIN</w:t>
                      </w:r>
                    </w:p>
                    <w:p w14:paraId="1D9429E0" w14:textId="77777777" w:rsidR="00991CD5" w:rsidRDefault="00000000">
                      <w:pPr>
                        <w:jc w:val="center"/>
                        <w:rPr>
                          <w:rFonts w:cs="Times New Roman"/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color w:val="002060"/>
                          <w:sz w:val="32"/>
                          <w:szCs w:val="32"/>
                        </w:rPr>
                        <w:t>ĐỀ TÀI : Hệ thống phát hiện xâm nhập IDS</w:t>
                      </w:r>
                    </w:p>
                  </w:txbxContent>
                </v:textbox>
              </v:rect>
            </w:pict>
          </mc:Fallback>
        </mc:AlternateContent>
      </w:r>
    </w:p>
    <w:p w14:paraId="4E81CA1A" w14:textId="77777777" w:rsidR="00991CD5" w:rsidRDefault="00991CD5">
      <w:pPr>
        <w:tabs>
          <w:tab w:val="left" w:pos="2700"/>
          <w:tab w:val="left" w:leader="dot" w:pos="7776"/>
        </w:tabs>
        <w:ind w:firstLine="720"/>
        <w:jc w:val="both"/>
        <w:rPr>
          <w:rFonts w:cs="Times New Roman"/>
          <w:bCs/>
          <w:i/>
          <w:sz w:val="32"/>
          <w:szCs w:val="32"/>
        </w:rPr>
      </w:pPr>
    </w:p>
    <w:p w14:paraId="64331DFC" w14:textId="77777777" w:rsidR="00991CD5" w:rsidRDefault="00991CD5">
      <w:pPr>
        <w:tabs>
          <w:tab w:val="left" w:pos="2700"/>
          <w:tab w:val="left" w:leader="dot" w:pos="7776"/>
        </w:tabs>
        <w:ind w:firstLine="720"/>
        <w:jc w:val="both"/>
        <w:rPr>
          <w:rFonts w:cs="Times New Roman"/>
          <w:bCs/>
          <w:sz w:val="32"/>
          <w:szCs w:val="32"/>
        </w:rPr>
      </w:pPr>
    </w:p>
    <w:p w14:paraId="181244E2" w14:textId="77777777" w:rsidR="00991CD5" w:rsidRDefault="00991CD5">
      <w:pPr>
        <w:tabs>
          <w:tab w:val="left" w:pos="2700"/>
          <w:tab w:val="left" w:leader="dot" w:pos="7776"/>
        </w:tabs>
        <w:ind w:firstLine="720"/>
        <w:rPr>
          <w:rFonts w:cs="Times New Roman"/>
          <w:bCs/>
          <w:sz w:val="32"/>
          <w:szCs w:val="32"/>
        </w:rPr>
      </w:pPr>
    </w:p>
    <w:p w14:paraId="0FE96101" w14:textId="77777777" w:rsidR="00991CD5" w:rsidRDefault="00991CD5">
      <w:pPr>
        <w:rPr>
          <w:rFonts w:cs="Times New Roman"/>
          <w:bCs/>
          <w:sz w:val="32"/>
          <w:szCs w:val="32"/>
        </w:rPr>
      </w:pPr>
    </w:p>
    <w:p w14:paraId="073B211C" w14:textId="77777777" w:rsidR="00991CD5" w:rsidRDefault="00991CD5">
      <w:pPr>
        <w:rPr>
          <w:rFonts w:cs="Times New Roman"/>
          <w:bCs/>
          <w:szCs w:val="24"/>
          <w:u w:val="single"/>
        </w:rPr>
      </w:pPr>
    </w:p>
    <w:p w14:paraId="0271D610" w14:textId="77777777" w:rsidR="00991CD5" w:rsidRDefault="00000000">
      <w:pPr>
        <w:rPr>
          <w:bCs/>
        </w:rPr>
      </w:pPr>
      <w:r>
        <w:rPr>
          <w:rFonts w:cs="Times New Roman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387EE2" wp14:editId="72688E6C">
                <wp:simplePos x="0" y="0"/>
                <wp:positionH relativeFrom="margin">
                  <wp:posOffset>704850</wp:posOffset>
                </wp:positionH>
                <wp:positionV relativeFrom="paragraph">
                  <wp:posOffset>59055</wp:posOffset>
                </wp:positionV>
                <wp:extent cx="4686300" cy="1457325"/>
                <wp:effectExtent l="0" t="0" r="0" b="952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145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11200" w:type="dxa"/>
                              <w:tblInd w:w="-14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19"/>
                              <w:gridCol w:w="425"/>
                              <w:gridCol w:w="3828"/>
                              <w:gridCol w:w="3828"/>
                            </w:tblGrid>
                            <w:tr w:rsidR="00991CD5" w14:paraId="7A13BD1D" w14:textId="77777777">
                              <w:tc>
                                <w:tcPr>
                                  <w:tcW w:w="3119" w:type="dxa"/>
                                </w:tcPr>
                                <w:p w14:paraId="0C5CB9FB" w14:textId="77777777" w:rsidR="00991CD5" w:rsidRDefault="00000000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/>
                                      <w:sz w:val="26"/>
                                      <w:szCs w:val="26"/>
                                    </w:rPr>
                                    <w:t>Giảng viên hướng dẫn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5C57965E" w14:textId="77777777" w:rsidR="00991CD5" w:rsidRDefault="00000000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2730793B" w14:textId="77777777" w:rsidR="00991CD5" w:rsidRDefault="00000000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  <w:t>TS. Nguyễn Việt Nhật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09A78130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="00991CD5" w14:paraId="0827F8C7" w14:textId="77777777">
                              <w:tc>
                                <w:tcPr>
                                  <w:tcW w:w="3119" w:type="dxa"/>
                                </w:tcPr>
                                <w:p w14:paraId="624B07F4" w14:textId="77777777" w:rsidR="00991CD5" w:rsidRDefault="00000000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/>
                                      <w:sz w:val="26"/>
                                      <w:szCs w:val="26"/>
                                    </w:rPr>
                                    <w:t>Nhóm sinh viên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737D16BF" w14:textId="77777777" w:rsidR="00991CD5" w:rsidRDefault="00000000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20DE87F0" w14:textId="77777777" w:rsidR="00991CD5" w:rsidRDefault="00000000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  <w:t>Lâm Huy Hoàng -81665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1411C10E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="00991CD5" w14:paraId="7483C989" w14:textId="77777777">
                              <w:tc>
                                <w:tcPr>
                                  <w:tcW w:w="3119" w:type="dxa"/>
                                </w:tcPr>
                                <w:p w14:paraId="007F90BC" w14:textId="77777777" w:rsidR="00991CD5" w:rsidRDefault="00991CD5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38E036BE" w14:textId="77777777" w:rsidR="00991CD5" w:rsidRDefault="00000000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0CA0E494" w14:textId="77777777" w:rsidR="00991CD5" w:rsidRDefault="00000000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  <w:t>Nguyễn Minh Quân – 0242267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136DC0A2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="00991CD5" w14:paraId="4BE6ECDF" w14:textId="77777777">
                              <w:tc>
                                <w:tcPr>
                                  <w:tcW w:w="3119" w:type="dxa"/>
                                </w:tcPr>
                                <w:p w14:paraId="7ED77FEE" w14:textId="77777777" w:rsidR="00991CD5" w:rsidRDefault="00991CD5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2C53D4B5" w14:textId="77777777" w:rsidR="00991CD5" w:rsidRDefault="00000000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2713F85A" w14:textId="77777777" w:rsidR="00991CD5" w:rsidRDefault="00000000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  <w:t>Nguyễn Quang Vinh - 0319967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442B4AF2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="00991CD5" w14:paraId="45D31B27" w14:textId="77777777">
                              <w:tc>
                                <w:tcPr>
                                  <w:tcW w:w="3119" w:type="dxa"/>
                                </w:tcPr>
                                <w:p w14:paraId="751A015F" w14:textId="77777777" w:rsidR="00991CD5" w:rsidRDefault="00000000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/>
                                      <w:sz w:val="26"/>
                                      <w:szCs w:val="26"/>
                                    </w:rPr>
                                    <w:t>Nhóm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01B39BF7" w14:textId="77777777" w:rsidR="00991CD5" w:rsidRDefault="00000000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62730F58" w14:textId="77777777" w:rsidR="00991CD5" w:rsidRDefault="00000000">
                                  <w:pPr>
                                    <w:spacing w:after="0" w:line="36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7320A126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="00991CD5" w14:paraId="29265E64" w14:textId="77777777">
                              <w:tc>
                                <w:tcPr>
                                  <w:tcW w:w="3119" w:type="dxa"/>
                                </w:tcPr>
                                <w:p w14:paraId="4EC573D2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07F9122A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793A84AF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55012CF4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="00991CD5" w14:paraId="00A0EF0F" w14:textId="77777777">
                              <w:tc>
                                <w:tcPr>
                                  <w:tcW w:w="3119" w:type="dxa"/>
                                </w:tcPr>
                                <w:p w14:paraId="3FFFDC53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55B42641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7B2C7E1A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74EE9A43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="00991CD5" w14:paraId="2424EB2C" w14:textId="77777777">
                              <w:tc>
                                <w:tcPr>
                                  <w:tcW w:w="3119" w:type="dxa"/>
                                </w:tcPr>
                                <w:p w14:paraId="38FFC986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47E2E090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65CDD32B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242B172D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="00991CD5" w14:paraId="2E0A6174" w14:textId="77777777">
                              <w:tc>
                                <w:tcPr>
                                  <w:tcW w:w="3119" w:type="dxa"/>
                                </w:tcPr>
                                <w:p w14:paraId="375EB7F3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47C3AB43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388DF5D8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391D2467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="00991CD5" w14:paraId="14AB65DF" w14:textId="77777777">
                              <w:tc>
                                <w:tcPr>
                                  <w:tcW w:w="3119" w:type="dxa"/>
                                </w:tcPr>
                                <w:p w14:paraId="5F497768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2076A993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03542940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4EBF1C3E" w14:textId="77777777" w:rsidR="00991CD5" w:rsidRDefault="00991CD5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cs="Times New Roman"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6FE359" w14:textId="77777777" w:rsidR="00991CD5" w:rsidRDefault="00991CD5">
                            <w:pPr>
                              <w:pBdr>
                                <w:top w:val="single" w:sz="4" w:space="0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  <w:between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87EE2" id="Rectangle 72" o:spid="_x0000_s1027" style="position:absolute;margin-left:55.5pt;margin-top:4.65pt;width:369pt;height:114.7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" filled="f" stroked="f">
                <v:textbox>
                  <w:txbxContent>
                    <w:tbl>
                      <w:tblPr>
                        <w:tblStyle w:val="TableGrid"/>
                        <w:tblW w:w="11200" w:type="dxa"/>
                        <w:tblInd w:w="-14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19"/>
                        <w:gridCol w:w="425"/>
                        <w:gridCol w:w="3828"/>
                        <w:gridCol w:w="3828"/>
                      </w:tblGrid>
                      <w:tr w:rsidR="00991CD5" w14:paraId="7A13BD1D" w14:textId="77777777">
                        <w:tc>
                          <w:tcPr>
                            <w:tcW w:w="3119" w:type="dxa"/>
                          </w:tcPr>
                          <w:p w14:paraId="0C5CB9FB" w14:textId="77777777" w:rsidR="00991CD5" w:rsidRDefault="00000000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6"/>
                                <w:szCs w:val="26"/>
                              </w:rPr>
                              <w:t>Giảng viên hướng dẫn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5C57965E" w14:textId="77777777" w:rsidR="00991CD5" w:rsidRDefault="00000000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2730793B" w14:textId="77777777" w:rsidR="00991CD5" w:rsidRDefault="00000000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  <w:t>TS. Nguyễn Việt Nhật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09A78130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="00991CD5" w14:paraId="0827F8C7" w14:textId="77777777">
                        <w:tc>
                          <w:tcPr>
                            <w:tcW w:w="3119" w:type="dxa"/>
                          </w:tcPr>
                          <w:p w14:paraId="624B07F4" w14:textId="77777777" w:rsidR="00991CD5" w:rsidRDefault="00000000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6"/>
                                <w:szCs w:val="26"/>
                              </w:rPr>
                              <w:t>Nhóm sinh viên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737D16BF" w14:textId="77777777" w:rsidR="00991CD5" w:rsidRDefault="00000000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20DE87F0" w14:textId="77777777" w:rsidR="00991CD5" w:rsidRDefault="00000000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  <w:t>Lâm Huy Hoàng -81665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1411C10E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="00991CD5" w14:paraId="7483C989" w14:textId="77777777">
                        <w:tc>
                          <w:tcPr>
                            <w:tcW w:w="3119" w:type="dxa"/>
                          </w:tcPr>
                          <w:p w14:paraId="007F90BC" w14:textId="77777777" w:rsidR="00991CD5" w:rsidRDefault="00991CD5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14:paraId="38E036BE" w14:textId="77777777" w:rsidR="00991CD5" w:rsidRDefault="00000000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0CA0E494" w14:textId="77777777" w:rsidR="00991CD5" w:rsidRDefault="00000000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  <w:t>Nguyễn Minh Quân – 0242267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136DC0A2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="00991CD5" w14:paraId="4BE6ECDF" w14:textId="77777777">
                        <w:tc>
                          <w:tcPr>
                            <w:tcW w:w="3119" w:type="dxa"/>
                          </w:tcPr>
                          <w:p w14:paraId="7ED77FEE" w14:textId="77777777" w:rsidR="00991CD5" w:rsidRDefault="00991CD5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14:paraId="2C53D4B5" w14:textId="77777777" w:rsidR="00991CD5" w:rsidRDefault="00000000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2713F85A" w14:textId="77777777" w:rsidR="00991CD5" w:rsidRDefault="00000000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  <w:t>Nguyễn Quang Vinh - 0319967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442B4AF2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="00991CD5" w14:paraId="45D31B27" w14:textId="77777777">
                        <w:tc>
                          <w:tcPr>
                            <w:tcW w:w="3119" w:type="dxa"/>
                          </w:tcPr>
                          <w:p w14:paraId="751A015F" w14:textId="77777777" w:rsidR="00991CD5" w:rsidRDefault="00000000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6"/>
                                <w:szCs w:val="26"/>
                              </w:rPr>
                              <w:t>Nhóm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01B39BF7" w14:textId="77777777" w:rsidR="00991CD5" w:rsidRDefault="00000000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62730F58" w14:textId="77777777" w:rsidR="00991CD5" w:rsidRDefault="00000000">
                            <w:pPr>
                              <w:spacing w:after="0" w:line="36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7320A126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="00991CD5" w14:paraId="29265E64" w14:textId="77777777">
                        <w:tc>
                          <w:tcPr>
                            <w:tcW w:w="3119" w:type="dxa"/>
                          </w:tcPr>
                          <w:p w14:paraId="4EC573D2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14:paraId="07F9122A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3828" w:type="dxa"/>
                          </w:tcPr>
                          <w:p w14:paraId="793A84AF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3828" w:type="dxa"/>
                          </w:tcPr>
                          <w:p w14:paraId="55012CF4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="00991CD5" w14:paraId="00A0EF0F" w14:textId="77777777">
                        <w:tc>
                          <w:tcPr>
                            <w:tcW w:w="3119" w:type="dxa"/>
                          </w:tcPr>
                          <w:p w14:paraId="3FFFDC53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14:paraId="55B42641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3828" w:type="dxa"/>
                          </w:tcPr>
                          <w:p w14:paraId="7B2C7E1A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3828" w:type="dxa"/>
                          </w:tcPr>
                          <w:p w14:paraId="74EE9A43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="00991CD5" w14:paraId="2424EB2C" w14:textId="77777777">
                        <w:tc>
                          <w:tcPr>
                            <w:tcW w:w="3119" w:type="dxa"/>
                          </w:tcPr>
                          <w:p w14:paraId="38FFC986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14:paraId="47E2E090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3828" w:type="dxa"/>
                          </w:tcPr>
                          <w:p w14:paraId="65CDD32B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3828" w:type="dxa"/>
                          </w:tcPr>
                          <w:p w14:paraId="242B172D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="00991CD5" w14:paraId="2E0A6174" w14:textId="77777777">
                        <w:tc>
                          <w:tcPr>
                            <w:tcW w:w="3119" w:type="dxa"/>
                          </w:tcPr>
                          <w:p w14:paraId="375EB7F3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14:paraId="47C3AB43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3828" w:type="dxa"/>
                          </w:tcPr>
                          <w:p w14:paraId="388DF5D8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3828" w:type="dxa"/>
                          </w:tcPr>
                          <w:p w14:paraId="391D2467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="00991CD5" w14:paraId="14AB65DF" w14:textId="77777777">
                        <w:tc>
                          <w:tcPr>
                            <w:tcW w:w="3119" w:type="dxa"/>
                          </w:tcPr>
                          <w:p w14:paraId="5F497768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14:paraId="2076A993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3828" w:type="dxa"/>
                          </w:tcPr>
                          <w:p w14:paraId="03542940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3828" w:type="dxa"/>
                          </w:tcPr>
                          <w:p w14:paraId="4EBF1C3E" w14:textId="77777777" w:rsidR="00991CD5" w:rsidRDefault="00991CD5">
                            <w:pPr>
                              <w:spacing w:after="0" w:line="240" w:lineRule="auto"/>
                              <w:jc w:val="both"/>
                              <w:rPr>
                                <w:rFonts w:cs="Times New Roman"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</w:tbl>
                    <w:p w14:paraId="0E6FE359" w14:textId="77777777" w:rsidR="00991CD5" w:rsidRDefault="00991CD5">
                      <w:pPr>
                        <w:pBdr>
                          <w:top w:val="single" w:sz="4" w:space="0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  <w:between w:val="single" w:sz="4" w:space="1" w:color="auto"/>
                        </w:pBd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42DE1B4" w14:textId="77777777" w:rsidR="00991CD5" w:rsidRDefault="00991CD5">
      <w:pPr>
        <w:rPr>
          <w:rFonts w:ascii="Calibri" w:eastAsia="Calibri" w:hAnsi="Calibri" w:cs="Calibri"/>
          <w:bCs/>
        </w:rPr>
      </w:pPr>
    </w:p>
    <w:p w14:paraId="4F389195" w14:textId="77777777" w:rsidR="00991CD5" w:rsidRDefault="00991CD5">
      <w:pPr>
        <w:rPr>
          <w:rFonts w:ascii="Calibri" w:eastAsia="Calibri" w:hAnsi="Calibri" w:cs="Calibri"/>
          <w:bCs/>
        </w:rPr>
      </w:pPr>
    </w:p>
    <w:p w14:paraId="4835CDC8" w14:textId="77777777" w:rsidR="00991CD5" w:rsidRDefault="00991CD5">
      <w:pPr>
        <w:rPr>
          <w:rFonts w:ascii="Calibri" w:eastAsia="Calibri" w:hAnsi="Calibri" w:cs="Calibri"/>
          <w:bCs/>
        </w:rPr>
      </w:pPr>
    </w:p>
    <w:p w14:paraId="53244487" w14:textId="77777777" w:rsidR="00991CD5" w:rsidRDefault="00991CD5">
      <w:pPr>
        <w:rPr>
          <w:rFonts w:ascii="Calibri" w:eastAsia="Calibri" w:hAnsi="Calibri" w:cs="Calibri"/>
          <w:bCs/>
        </w:rPr>
      </w:pPr>
    </w:p>
    <w:p w14:paraId="3165C4D6" w14:textId="77777777" w:rsidR="00991CD5" w:rsidRDefault="00000000">
      <w:pPr>
        <w:tabs>
          <w:tab w:val="left" w:pos="3570"/>
        </w:tabs>
        <w:spacing w:before="120" w:line="360" w:lineRule="auto"/>
        <w:rPr>
          <w:b/>
          <w:bCs/>
        </w:rPr>
      </w:pPr>
      <w:r>
        <w:tab/>
      </w:r>
      <w:r>
        <w:rPr>
          <w:b/>
          <w:bCs/>
        </w:rPr>
        <w:t xml:space="preserve"> </w:t>
      </w:r>
    </w:p>
    <w:p w14:paraId="283D1EC2" w14:textId="77777777" w:rsidR="00991CD5" w:rsidRDefault="00991CD5">
      <w:pPr>
        <w:spacing w:before="120" w:line="360" w:lineRule="auto"/>
        <w:rPr>
          <w:b/>
          <w:lang w:val="vi-VN"/>
        </w:rPr>
      </w:pPr>
    </w:p>
    <w:p w14:paraId="4BD1CA39" w14:textId="77777777" w:rsidR="00991CD5" w:rsidRDefault="00000000">
      <w:pPr>
        <w:tabs>
          <w:tab w:val="left" w:pos="2625"/>
        </w:tabs>
        <w:spacing w:line="360" w:lineRule="auto"/>
        <w:rPr>
          <w:b/>
          <w:bCs/>
        </w:rPr>
      </w:pPr>
      <w:r>
        <w:tab/>
      </w:r>
      <w:r>
        <w:tab/>
      </w:r>
      <w:r>
        <w:tab/>
      </w:r>
      <w:r>
        <w:rPr>
          <w:b/>
          <w:bCs/>
        </w:rPr>
        <w:t>Hà Nội, 09/2025</w:t>
      </w:r>
    </w:p>
    <w:p w14:paraId="4A47CD11" w14:textId="77777777" w:rsidR="00991CD5" w:rsidRDefault="00991CD5">
      <w:pPr>
        <w:spacing w:line="360" w:lineRule="auto"/>
      </w:pPr>
    </w:p>
    <w:p w14:paraId="3F92CF48" w14:textId="77777777" w:rsidR="00991CD5" w:rsidRDefault="00991CD5">
      <w:pPr>
        <w:spacing w:line="360" w:lineRule="auto"/>
      </w:pPr>
    </w:p>
    <w:p w14:paraId="7E26C948" w14:textId="77777777" w:rsidR="00991CD5" w:rsidRDefault="00991CD5">
      <w:pPr>
        <w:spacing w:line="360" w:lineRule="auto"/>
      </w:pPr>
    </w:p>
    <w:p w14:paraId="3104BDFA" w14:textId="77777777" w:rsidR="00991CD5" w:rsidRDefault="00991CD5">
      <w:pPr>
        <w:spacing w:line="360" w:lineRule="auto"/>
      </w:pPr>
    </w:p>
    <w:p w14:paraId="1DF8EC2D" w14:textId="77777777" w:rsidR="00991CD5" w:rsidRDefault="00991CD5">
      <w:pPr>
        <w:spacing w:line="360" w:lineRule="auto"/>
      </w:pPr>
    </w:p>
    <w:p w14:paraId="71893158" w14:textId="77777777" w:rsidR="00991CD5" w:rsidRDefault="00991CD5">
      <w:pPr>
        <w:spacing w:line="360" w:lineRule="auto"/>
      </w:pPr>
    </w:p>
    <w:p w14:paraId="3736E33F" w14:textId="77777777" w:rsidR="00991CD5" w:rsidRDefault="00991CD5">
      <w:pPr>
        <w:spacing w:line="360" w:lineRule="auto"/>
      </w:pPr>
    </w:p>
    <w:p w14:paraId="4FB8BF7A" w14:textId="77777777" w:rsidR="00991CD5" w:rsidRDefault="00000000">
      <w:pPr>
        <w:tabs>
          <w:tab w:val="left" w:pos="2625"/>
        </w:tabs>
        <w:spacing w:line="360" w:lineRule="auto"/>
      </w:pPr>
      <w:r>
        <w:t xml:space="preserve">                                                            </w:t>
      </w:r>
    </w:p>
    <w:p w14:paraId="7D96921E" w14:textId="77777777" w:rsidR="00991CD5" w:rsidRDefault="00991CD5">
      <w:pPr>
        <w:tabs>
          <w:tab w:val="left" w:pos="2625"/>
        </w:tabs>
        <w:spacing w:line="360" w:lineRule="auto"/>
        <w:jc w:val="center"/>
      </w:pPr>
    </w:p>
    <w:p w14:paraId="14709132" w14:textId="77777777" w:rsidR="00991CD5" w:rsidRDefault="00991CD5">
      <w:pPr>
        <w:tabs>
          <w:tab w:val="left" w:pos="2625"/>
        </w:tabs>
        <w:spacing w:line="360" w:lineRule="auto"/>
        <w:jc w:val="center"/>
      </w:pPr>
    </w:p>
    <w:p w14:paraId="3D7EEE3A" w14:textId="77777777" w:rsidR="00991CD5" w:rsidRDefault="00991CD5">
      <w:pPr>
        <w:tabs>
          <w:tab w:val="left" w:pos="2625"/>
        </w:tabs>
        <w:spacing w:line="360" w:lineRule="auto"/>
        <w:jc w:val="center"/>
      </w:pPr>
    </w:p>
    <w:p w14:paraId="4985F05A" w14:textId="77777777" w:rsidR="00991CD5" w:rsidRDefault="00991CD5">
      <w:pPr>
        <w:tabs>
          <w:tab w:val="left" w:pos="2625"/>
        </w:tabs>
        <w:spacing w:line="360" w:lineRule="auto"/>
        <w:jc w:val="center"/>
      </w:pPr>
    </w:p>
    <w:p w14:paraId="326278E6" w14:textId="77777777" w:rsidR="00991CD5" w:rsidRDefault="00991CD5">
      <w:pPr>
        <w:sectPr w:rsidR="00991CD5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6C4DEFC" w14:textId="77777777" w:rsidR="00991CD5" w:rsidRDefault="00000000">
      <w:pPr>
        <w:pStyle w:val="Heading1"/>
      </w:pPr>
      <w:bookmarkStart w:id="1" w:name="_Toc209123501"/>
      <w:bookmarkStart w:id="2" w:name="_Toc209180683"/>
      <w:r>
        <w:lastRenderedPageBreak/>
        <w:t>LỜI CẢM ƠN</w:t>
      </w:r>
      <w:bookmarkEnd w:id="1"/>
      <w:bookmarkEnd w:id="2"/>
    </w:p>
    <w:p w14:paraId="49AB0B57" w14:textId="62C91412" w:rsidR="00991CD5" w:rsidRDefault="00000000"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 (HUCE)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thầy</w:t>
      </w:r>
      <w:proofErr w:type="spellEnd"/>
      <w:r>
        <w:t>/</w:t>
      </w:r>
      <w:proofErr w:type="spellStart"/>
      <w:r>
        <w:t>cô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 w:rsidR="00EC2BFA">
        <w:t>Bài</w:t>
      </w:r>
      <w:proofErr w:type="spellEnd"/>
      <w:r w:rsidR="00EC2BFA">
        <w:t xml:space="preserve"> </w:t>
      </w:r>
      <w:proofErr w:type="spellStart"/>
      <w:r w:rsidR="00EC2BFA">
        <w:t>tập</w:t>
      </w:r>
      <w:proofErr w:type="spellEnd"/>
      <w:r w:rsidR="00EC2BFA">
        <w:t xml:space="preserve"> </w:t>
      </w:r>
      <w:proofErr w:type="spellStart"/>
      <w:r w:rsidR="00EC2BFA">
        <w:t>lớn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  <w:r>
        <w:br/>
      </w:r>
      <w:r>
        <w:br/>
        <w:t xml:space="preserve">Do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  <w:r>
        <w:br/>
      </w:r>
      <w:r>
        <w:br/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14:paraId="41DEDF5F" w14:textId="77777777" w:rsidR="00991CD5" w:rsidRDefault="00991CD5"/>
    <w:p w14:paraId="1E2C2664" w14:textId="77777777" w:rsidR="00991CD5" w:rsidRDefault="00000000">
      <w:pPr>
        <w:pStyle w:val="Heading1"/>
      </w:pPr>
      <w:bookmarkStart w:id="3" w:name="_Toc209123502"/>
      <w:bookmarkStart w:id="4" w:name="_Toc209180684"/>
      <w:r>
        <w:t>TÓM TẮT ĐỀ TÀI</w:t>
      </w:r>
      <w:bookmarkEnd w:id="3"/>
      <w:bookmarkEnd w:id="4"/>
    </w:p>
    <w:p w14:paraId="1EC98CDE" w14:textId="77777777" w:rsidR="00991CD5" w:rsidRDefault="00000000"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(IDS - Intrusion Detection System).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IDS,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(Snort, Zeek, Suricata),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demo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IDS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  <w:r>
        <w:br/>
      </w:r>
    </w:p>
    <w:p w14:paraId="352DDF84" w14:textId="77777777" w:rsidR="00991CD5" w:rsidRDefault="00000000">
      <w:r>
        <w:br/>
      </w:r>
    </w:p>
    <w:p w14:paraId="3BE48DA4" w14:textId="77777777" w:rsidR="00991CD5" w:rsidRDefault="00000000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vi-VN"/>
        </w:rPr>
        <w:id w:val="46040553"/>
        <w:docPartObj>
          <w:docPartGallery w:val="Table of Contents"/>
          <w:docPartUnique/>
        </w:docPartObj>
      </w:sdtPr>
      <w:sdtContent>
        <w:p w14:paraId="4A1A9961" w14:textId="77777777" w:rsidR="00991CD5" w:rsidRDefault="00000000">
          <w:pPr>
            <w:pStyle w:val="uMucluc1"/>
          </w:pPr>
          <w:r>
            <w:rPr>
              <w:lang w:val="vi-VN"/>
            </w:rPr>
            <w:t>Mục lục</w:t>
          </w:r>
        </w:p>
        <w:p w14:paraId="449AABF2" w14:textId="2471945D" w:rsidR="00EA4CB9" w:rsidRDefault="00000000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09180683" w:history="1">
            <w:r w:rsidR="00EA4CB9" w:rsidRPr="00ED6B48">
              <w:rPr>
                <w:rStyle w:val="Hyperlink"/>
                <w:noProof/>
              </w:rPr>
              <w:t>LỜI CẢM ƠN</w:t>
            </w:r>
            <w:r w:rsidR="00EA4CB9">
              <w:rPr>
                <w:noProof/>
                <w:webHidden/>
              </w:rPr>
              <w:tab/>
            </w:r>
            <w:r w:rsidR="00EA4CB9">
              <w:rPr>
                <w:noProof/>
                <w:webHidden/>
              </w:rPr>
              <w:fldChar w:fldCharType="begin"/>
            </w:r>
            <w:r w:rsidR="00EA4CB9">
              <w:rPr>
                <w:noProof/>
                <w:webHidden/>
              </w:rPr>
              <w:instrText xml:space="preserve"> PAGEREF _Toc209180683 \h </w:instrText>
            </w:r>
            <w:r w:rsidR="00EA4CB9">
              <w:rPr>
                <w:noProof/>
                <w:webHidden/>
              </w:rPr>
            </w:r>
            <w:r w:rsidR="00EA4CB9">
              <w:rPr>
                <w:noProof/>
                <w:webHidden/>
              </w:rPr>
              <w:fldChar w:fldCharType="separate"/>
            </w:r>
            <w:r w:rsidR="00EA4CB9">
              <w:rPr>
                <w:noProof/>
                <w:webHidden/>
              </w:rPr>
              <w:t>3</w:t>
            </w:r>
            <w:r w:rsidR="00EA4CB9">
              <w:rPr>
                <w:noProof/>
                <w:webHidden/>
              </w:rPr>
              <w:fldChar w:fldCharType="end"/>
            </w:r>
          </w:hyperlink>
        </w:p>
        <w:p w14:paraId="7CC3352F" w14:textId="51076638" w:rsidR="00EA4CB9" w:rsidRDefault="00EA4CB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84" w:history="1">
            <w:r w:rsidRPr="00ED6B48">
              <w:rPr>
                <w:rStyle w:val="Hyperlink"/>
                <w:noProof/>
              </w:rPr>
              <w:t>TÓM TẮT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C36D8" w14:textId="49168D7F" w:rsidR="00EA4CB9" w:rsidRDefault="00EA4CB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85" w:history="1">
            <w:r w:rsidRPr="00ED6B48">
              <w:rPr>
                <w:rStyle w:val="Hyperlink"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0F688" w14:textId="6AECB228" w:rsidR="00EA4CB9" w:rsidRDefault="00EA4C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86" w:history="1">
            <w:r w:rsidRPr="00ED6B48">
              <w:rPr>
                <w:rStyle w:val="Hyperlink"/>
                <w:noProof/>
              </w:rPr>
              <w:t>Chương 1: Tổng quan về 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E6EC3" w14:textId="41FCC8EA" w:rsidR="00EA4CB9" w:rsidRDefault="00EA4CB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87" w:history="1">
            <w:r w:rsidRPr="00ED6B48">
              <w:rPr>
                <w:rStyle w:val="Hyperlink"/>
                <w:noProof/>
              </w:rPr>
              <w:t>1.1.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C00E2" w14:textId="41C565BC" w:rsidR="00EA4CB9" w:rsidRDefault="00EA4CB9">
          <w:pPr>
            <w:pStyle w:val="TOC4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88" w:history="1">
            <w:r w:rsidRPr="00ED6B48">
              <w:rPr>
                <w:rStyle w:val="Hyperlink"/>
                <w:noProof/>
              </w:rPr>
              <w:t>1.1.1. Sơ qua về tình hình an toàn bảo mật thông tin hiện nay: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ADA54" w14:textId="48FD7BD0" w:rsidR="00EA4CB9" w:rsidRDefault="00EA4CB9">
          <w:pPr>
            <w:pStyle w:val="TOC4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89" w:history="1">
            <w:r w:rsidRPr="00ED6B48">
              <w:rPr>
                <w:rStyle w:val="Hyperlink"/>
                <w:noProof/>
              </w:rPr>
              <w:t>1.1.2. Mục tiêu đề tài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6CEDD" w14:textId="388D5D88" w:rsidR="00EA4CB9" w:rsidRDefault="00EA4CB9">
          <w:pPr>
            <w:pStyle w:val="TOC4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90" w:history="1">
            <w:r w:rsidRPr="00ED6B48">
              <w:rPr>
                <w:rStyle w:val="Hyperlink"/>
                <w:noProof/>
              </w:rPr>
              <w:t>1.1.3. Pham vi nghiên cứu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AC1FC" w14:textId="0E3E034B" w:rsidR="00EA4CB9" w:rsidRDefault="00EA4CB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91" w:history="1">
            <w:r w:rsidRPr="00ED6B48">
              <w:rPr>
                <w:rStyle w:val="Hyperlink"/>
                <w:noProof/>
              </w:rPr>
              <w:t>1.2. Tổng quan về hệ thống IDS: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0C83F" w14:textId="3448370B" w:rsidR="00EA4CB9" w:rsidRDefault="00EA4CB9">
          <w:pPr>
            <w:pStyle w:val="TOC4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92" w:history="1">
            <w:r w:rsidRPr="00ED6B48">
              <w:rPr>
                <w:rStyle w:val="Hyperlink"/>
                <w:noProof/>
              </w:rPr>
              <w:t>1.2.1. Khái niệm về hệ thống phát hiện xâm nhập IDS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F01B6" w14:textId="7C59F841" w:rsidR="00EA4CB9" w:rsidRDefault="00EA4CB9">
          <w:pPr>
            <w:pStyle w:val="TOC4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93" w:history="1">
            <w:r w:rsidRPr="00ED6B48">
              <w:rPr>
                <w:rStyle w:val="Hyperlink"/>
                <w:noProof/>
              </w:rPr>
              <w:t>1.2.2. Các khái niệm thường dùng trong hệ thống phát hiện xâm nhập: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18175" w14:textId="6B3DED64" w:rsidR="00EA4CB9" w:rsidRDefault="00EA4CB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94" w:history="1">
            <w:r w:rsidRPr="00ED6B48">
              <w:rPr>
                <w:rStyle w:val="Hyperlink"/>
                <w:noProof/>
              </w:rPr>
              <w:t>1.3. Phân loại hệ thống 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00CEA" w14:textId="59577F38" w:rsidR="00EA4CB9" w:rsidRDefault="00EA4CB9">
          <w:pPr>
            <w:pStyle w:val="TOC4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95" w:history="1">
            <w:r w:rsidRPr="00ED6B48">
              <w:rPr>
                <w:rStyle w:val="Hyperlink"/>
                <w:noProof/>
              </w:rPr>
              <w:t>1.3.1. Phân loại 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C5BAE" w14:textId="1B3B19CE" w:rsidR="00EA4CB9" w:rsidRDefault="00EA4CB9">
          <w:pPr>
            <w:pStyle w:val="TOC4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96" w:history="1">
            <w:r w:rsidRPr="00ED6B48">
              <w:rPr>
                <w:rStyle w:val="Hyperlink"/>
                <w:noProof/>
              </w:rPr>
              <w:t>1.3.2. Các hình thức của IDS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5E0A0" w14:textId="1E123B9B" w:rsidR="00EA4CB9" w:rsidRDefault="00EA4CB9">
          <w:pPr>
            <w:pStyle w:val="TOC5"/>
            <w:tabs>
              <w:tab w:val="left" w:pos="1440"/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97" w:history="1">
            <w:r w:rsidRPr="00ED6B48">
              <w:rPr>
                <w:rStyle w:val="Hyperlink"/>
                <w:b/>
                <w:bCs/>
                <w:noProof/>
              </w:rPr>
              <w:t>a)</w:t>
            </w:r>
            <w:r>
              <w:rPr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ED6B48">
              <w:rPr>
                <w:rStyle w:val="Hyperlink"/>
                <w:b/>
                <w:bCs/>
                <w:noProof/>
              </w:rPr>
              <w:t>Network-based IDS (NIDS)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73FBB" w14:textId="6308FF68" w:rsidR="00EA4CB9" w:rsidRDefault="00EA4CB9">
          <w:pPr>
            <w:pStyle w:val="TOC5"/>
            <w:tabs>
              <w:tab w:val="left" w:pos="1440"/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98" w:history="1">
            <w:r w:rsidRPr="00ED6B48">
              <w:rPr>
                <w:rStyle w:val="Hyperlink"/>
                <w:b/>
                <w:bCs/>
                <w:noProof/>
              </w:rPr>
              <w:t>b)</w:t>
            </w:r>
            <w:r>
              <w:rPr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ED6B48">
              <w:rPr>
                <w:rStyle w:val="Hyperlink"/>
                <w:b/>
                <w:bCs/>
                <w:noProof/>
              </w:rPr>
              <w:t>Host-based IDS (HIDS)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4A819" w14:textId="55AD7F44" w:rsidR="00EA4CB9" w:rsidRDefault="00EA4CB9">
          <w:pPr>
            <w:pStyle w:val="TOC5"/>
            <w:tabs>
              <w:tab w:val="left" w:pos="1440"/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699" w:history="1">
            <w:r w:rsidRPr="00ED6B48">
              <w:rPr>
                <w:rStyle w:val="Hyperlink"/>
                <w:b/>
                <w:bCs/>
                <w:noProof/>
              </w:rPr>
              <w:t>c)</w:t>
            </w:r>
            <w:r>
              <w:rPr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ED6B48">
              <w:rPr>
                <w:rStyle w:val="Hyperlink"/>
                <w:b/>
                <w:bCs/>
                <w:noProof/>
              </w:rPr>
              <w:t>Distributed IDS (DIDS)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1A5A4" w14:textId="7E33D9EB" w:rsidR="00EA4CB9" w:rsidRDefault="00EA4CB9">
          <w:pPr>
            <w:pStyle w:val="TOC5"/>
            <w:tabs>
              <w:tab w:val="left" w:pos="1440"/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00" w:history="1">
            <w:r w:rsidRPr="00ED6B48">
              <w:rPr>
                <w:rStyle w:val="Hyperlink"/>
                <w:b/>
                <w:bCs/>
                <w:noProof/>
              </w:rPr>
              <w:t>d)</w:t>
            </w:r>
            <w:r>
              <w:rPr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ED6B48">
              <w:rPr>
                <w:rStyle w:val="Hyperlink"/>
                <w:b/>
                <w:bCs/>
                <w:noProof/>
              </w:rPr>
              <w:t>HIDS khác với NIDS ở 2 điểm chính: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C6743" w14:textId="690BB187" w:rsidR="00EA4CB9" w:rsidRDefault="00EA4CB9">
          <w:pPr>
            <w:pStyle w:val="TOC4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01" w:history="1">
            <w:r w:rsidRPr="00ED6B48">
              <w:rPr>
                <w:rStyle w:val="Hyperlink"/>
                <w:noProof/>
              </w:rPr>
              <w:t>1.4. Vai trò của IDS trong an toàn bảo mật thông tin: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23149" w14:textId="0AF4820B" w:rsidR="00EA4CB9" w:rsidRDefault="00EA4CB9">
          <w:pPr>
            <w:pStyle w:val="TOC4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02" w:history="1">
            <w:r w:rsidRPr="00ED6B48">
              <w:rPr>
                <w:rStyle w:val="Hyperlink"/>
                <w:noProof/>
              </w:rPr>
              <w:t>1.5. Sự khác biệt giữa IDS và 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97CFC" w14:textId="2CE9C159" w:rsidR="00EA4CB9" w:rsidRDefault="00EA4C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03" w:history="1">
            <w:r w:rsidRPr="00ED6B48">
              <w:rPr>
                <w:rStyle w:val="Hyperlink"/>
                <w:noProof/>
              </w:rPr>
              <w:t>Chương 2: Nguyên lý làm việc của 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CA39F" w14:textId="29442A9F" w:rsidR="00EA4CB9" w:rsidRDefault="00EA4CB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04" w:history="1">
            <w:r w:rsidRPr="00ED6B48">
              <w:rPr>
                <w:rStyle w:val="Hyperlink"/>
                <w:noProof/>
              </w:rPr>
              <w:t>2.1. Các phương thức thu thập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DB698" w14:textId="73F74ECD" w:rsidR="00EA4CB9" w:rsidRDefault="00EA4CB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05" w:history="1">
            <w:r w:rsidRPr="00ED6B48">
              <w:rPr>
                <w:rStyle w:val="Hyperlink"/>
                <w:noProof/>
              </w:rPr>
              <w:t>2.2. Phân tích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2C906" w14:textId="4B17F4CC" w:rsidR="00EA4CB9" w:rsidRDefault="00EA4CB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06" w:history="1">
            <w:r w:rsidRPr="00ED6B48">
              <w:rPr>
                <w:rStyle w:val="Hyperlink"/>
                <w:noProof/>
              </w:rPr>
              <w:t>2.3. Phân tích xâm nhập: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6C2EC" w14:textId="1F72106E" w:rsidR="00EA4CB9" w:rsidRDefault="00EA4CB9">
          <w:pPr>
            <w:pStyle w:val="TOC5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07" w:history="1">
            <w:r w:rsidRPr="00ED6B48">
              <w:rPr>
                <w:rStyle w:val="Hyperlink"/>
                <w:b/>
                <w:bCs/>
                <w:i/>
                <w:iCs/>
                <w:noProof/>
              </w:rPr>
              <w:t>2.3.1. Phát hiện xâm nhập dựa trên mẫu (Signature-based Detection)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0A61C" w14:textId="23BF12F1" w:rsidR="00EA4CB9" w:rsidRDefault="00EA4CB9">
          <w:pPr>
            <w:pStyle w:val="TOC5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08" w:history="1">
            <w:r w:rsidRPr="00ED6B48">
              <w:rPr>
                <w:rStyle w:val="Hyperlink"/>
                <w:b/>
                <w:bCs/>
                <w:i/>
                <w:iCs/>
                <w:noProof/>
              </w:rPr>
              <w:t>2.3.2. Phát hiện xâm nhập dựa trên mô tả sơ lược (Anomaly-based Detection)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159DC" w14:textId="4E7A3B09" w:rsidR="00EA4CB9" w:rsidRDefault="00EA4CB9">
          <w:pPr>
            <w:pStyle w:val="TOC5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09" w:history="1">
            <w:r w:rsidRPr="00ED6B48">
              <w:rPr>
                <w:rStyle w:val="Hyperlink"/>
                <w:b/>
                <w:bCs/>
                <w:i/>
                <w:iCs/>
                <w:noProof/>
              </w:rPr>
              <w:t>2.3.3. Ví dụ luật 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13705" w14:textId="6D1EC926" w:rsidR="00EA4CB9" w:rsidRDefault="00EA4CB9">
          <w:pPr>
            <w:pStyle w:val="TOC4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10" w:history="1">
            <w:r w:rsidRPr="00ED6B48">
              <w:rPr>
                <w:rStyle w:val="Hyperlink"/>
                <w:noProof/>
              </w:rPr>
              <w:t>2.4. Phản ứng khi phát hiện xâm nhập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89C73" w14:textId="14AF66AB" w:rsidR="00EA4CB9" w:rsidRDefault="00EA4CB9">
          <w:pPr>
            <w:pStyle w:val="TOC5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11" w:history="1">
            <w:r w:rsidRPr="00ED6B48">
              <w:rPr>
                <w:rStyle w:val="Hyperlink"/>
                <w:b/>
                <w:bCs/>
                <w:i/>
                <w:iCs/>
                <w:noProof/>
              </w:rPr>
              <w:t>2.4.1. Phản ứng thụ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6B540" w14:textId="7F21D3D8" w:rsidR="00EA4CB9" w:rsidRDefault="00EA4CB9">
          <w:pPr>
            <w:pStyle w:val="TOC5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12" w:history="1">
            <w:r w:rsidRPr="00ED6B48">
              <w:rPr>
                <w:rStyle w:val="Hyperlink"/>
                <w:b/>
                <w:bCs/>
                <w:i/>
                <w:iCs/>
                <w:noProof/>
              </w:rPr>
              <w:t>2.4.2. Phản ứng chủ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4516A" w14:textId="6DF408EA" w:rsidR="00EA4CB9" w:rsidRDefault="00EA4C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13" w:history="1">
            <w:r w:rsidRPr="00ED6B48">
              <w:rPr>
                <w:rStyle w:val="Hyperlink"/>
                <w:noProof/>
              </w:rPr>
              <w:t>Chương 3: Các công cụ IDS phổ biến (Snort, Zeek, Suricata)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3F80B" w14:textId="14BE7C81" w:rsidR="00EA4CB9" w:rsidRDefault="00EA4CB9">
          <w:pPr>
            <w:pStyle w:val="TOC4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14" w:history="1">
            <w:r w:rsidRPr="00ED6B48">
              <w:rPr>
                <w:rStyle w:val="Hyperlink"/>
                <w:noProof/>
              </w:rPr>
              <w:t>3.1. Snort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FA21A" w14:textId="2489D07B" w:rsidR="00EA4CB9" w:rsidRDefault="00EA4C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15" w:history="1">
            <w:r w:rsidRPr="00ED6B48">
              <w:rPr>
                <w:rStyle w:val="Hyperlink"/>
                <w:noProof/>
              </w:rPr>
              <w:t>Chương 4: Demo và hướng dẫn sử dụng 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A9A8F" w14:textId="34C7EE55" w:rsidR="00EA4CB9" w:rsidRDefault="00EA4CB9">
          <w:pPr>
            <w:pStyle w:val="TOC4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16" w:history="1">
            <w:r w:rsidRPr="00ED6B48">
              <w:rPr>
                <w:rStyle w:val="Hyperlink"/>
                <w:noProof/>
              </w:rPr>
              <w:t>4.1. Snort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34FF" w14:textId="5C7EEAFD" w:rsidR="00EA4CB9" w:rsidRDefault="00EA4CB9">
          <w:pPr>
            <w:pStyle w:val="TOC4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17" w:history="1">
            <w:r w:rsidRPr="00ED6B48">
              <w:rPr>
                <w:rStyle w:val="Hyperlink"/>
                <w:noProof/>
              </w:rPr>
              <w:t>4.2. Zeek (trước đây là Bro)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5D455" w14:textId="71EDBAA3" w:rsidR="00EA4CB9" w:rsidRDefault="00EA4C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18" w:history="1">
            <w:r w:rsidRPr="00ED6B48">
              <w:rPr>
                <w:rStyle w:val="Hyperlink"/>
                <w:noProof/>
              </w:rPr>
              <w:t>Chương 5: Kết quả, đánh giá và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F957A" w14:textId="41A30034" w:rsidR="00EA4CB9" w:rsidRDefault="00EA4C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19" w:history="1">
            <w:r w:rsidRPr="00ED6B48">
              <w:rPr>
                <w:rStyle w:val="Hyperlink"/>
                <w:noProof/>
              </w:rPr>
              <w:t>5.1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61F92" w14:textId="63CFF686" w:rsidR="00EA4CB9" w:rsidRDefault="00EA4C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20" w:history="1">
            <w:r w:rsidRPr="00ED6B48">
              <w:rPr>
                <w:rStyle w:val="Hyperlink"/>
                <w:noProof/>
              </w:rPr>
              <w:t>5.2. Đánh giá các công cụ 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5EB00" w14:textId="4D119C4E" w:rsidR="00EA4CB9" w:rsidRDefault="00EA4CB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21" w:history="1">
            <w:r w:rsidRPr="00ED6B48">
              <w:rPr>
                <w:rStyle w:val="Hyperlink"/>
                <w:noProof/>
              </w:rPr>
              <w:t>5.2.1. Khả năng phát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51301" w14:textId="7C9363DF" w:rsidR="00EA4CB9" w:rsidRDefault="00EA4CB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22" w:history="1">
            <w:r w:rsidRPr="00ED6B48">
              <w:rPr>
                <w:rStyle w:val="Hyperlink"/>
                <w:noProof/>
              </w:rPr>
              <w:t>5.2.2. Hiệu suất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6C316" w14:textId="5C758036" w:rsidR="00EA4CB9" w:rsidRDefault="00EA4CB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23" w:history="1">
            <w:r w:rsidRPr="00ED6B48">
              <w:rPr>
                <w:rStyle w:val="Hyperlink"/>
                <w:noProof/>
              </w:rPr>
              <w:t>5.2.3. Độ phức tạp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705E5" w14:textId="6618FD79" w:rsidR="00EA4CB9" w:rsidRDefault="00EA4CB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24" w:history="1">
            <w:r w:rsidRPr="00ED6B48">
              <w:rPr>
                <w:rStyle w:val="Hyperlink"/>
                <w:noProof/>
              </w:rPr>
              <w:t>5.2.4. Tính năng và tính linh hoạt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A1967" w14:textId="73715A17" w:rsidR="00EA4CB9" w:rsidRDefault="00EA4CB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25" w:history="1">
            <w:r w:rsidRPr="00ED6B48">
              <w:rPr>
                <w:rStyle w:val="Hyperlink"/>
                <w:noProof/>
              </w:rPr>
              <w:t>5.2.5. So sánh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5DF6" w14:textId="59068474" w:rsidR="00EA4CB9" w:rsidRDefault="00EA4C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26" w:history="1">
            <w:r w:rsidRPr="00ED6B48">
              <w:rPr>
                <w:rStyle w:val="Hyperlink"/>
                <w:noProof/>
              </w:rPr>
              <w:t>5.3. Đề xuất ứng dụng công cụ 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A5C2A" w14:textId="24B51405" w:rsidR="00EA4CB9" w:rsidRDefault="00EA4C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27" w:history="1">
            <w:r w:rsidRPr="00ED6B48">
              <w:rPr>
                <w:rStyle w:val="Hyperlink"/>
                <w:noProof/>
              </w:rPr>
              <w:t>5.4.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EA122" w14:textId="5ED4C932" w:rsidR="00EA4CB9" w:rsidRDefault="00EA4C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28" w:history="1">
            <w:r w:rsidRPr="00ED6B48">
              <w:rPr>
                <w:rStyle w:val="Hyperlink"/>
                <w:noProof/>
              </w:rPr>
              <w:t>5.5. Hướng phát triển trong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6214" w14:textId="7FA0AB5C" w:rsidR="00EA4CB9" w:rsidRDefault="00EA4C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09180729" w:history="1">
            <w:r w:rsidRPr="00ED6B48">
              <w:rPr>
                <w:rStyle w:val="Hyperlink"/>
                <w:noProof/>
              </w:rPr>
              <w:t>Tài liệu tham khảo 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8B9C3" w14:textId="74C7731A" w:rsidR="00991CD5" w:rsidRDefault="00000000">
          <w:r>
            <w:fldChar w:fldCharType="end"/>
          </w:r>
        </w:p>
      </w:sdtContent>
    </w:sdt>
    <w:p w14:paraId="281B304E" w14:textId="77777777" w:rsidR="00991CD5" w:rsidRDefault="00991CD5"/>
    <w:p w14:paraId="3618D83C" w14:textId="77777777" w:rsidR="00991CD5" w:rsidRDefault="00991CD5"/>
    <w:p w14:paraId="722C3C9A" w14:textId="77777777" w:rsidR="00991CD5" w:rsidRDefault="00991CD5"/>
    <w:p w14:paraId="261DD2BD" w14:textId="77777777" w:rsidR="00991CD5" w:rsidRDefault="00991CD5"/>
    <w:p w14:paraId="612A5AA0" w14:textId="77777777" w:rsidR="00991CD5" w:rsidRDefault="00991CD5"/>
    <w:p w14:paraId="30E38E48" w14:textId="77777777" w:rsidR="00991CD5" w:rsidRDefault="00991CD5"/>
    <w:p w14:paraId="24D6380D" w14:textId="77777777" w:rsidR="00991CD5" w:rsidRDefault="00991CD5"/>
    <w:p w14:paraId="493100AC" w14:textId="77777777" w:rsidR="00991CD5" w:rsidRDefault="00991CD5"/>
    <w:p w14:paraId="77F397EE" w14:textId="77777777" w:rsidR="00991CD5" w:rsidRDefault="00991CD5"/>
    <w:p w14:paraId="5718704F" w14:textId="77777777" w:rsidR="00991CD5" w:rsidRDefault="00991CD5"/>
    <w:p w14:paraId="5F996170" w14:textId="77777777" w:rsidR="00991CD5" w:rsidRDefault="00991CD5"/>
    <w:p w14:paraId="1A3BDE41" w14:textId="77777777" w:rsidR="00991CD5" w:rsidRDefault="00991CD5"/>
    <w:p w14:paraId="7F1190C6" w14:textId="77777777" w:rsidR="00991CD5" w:rsidRDefault="00000000">
      <w:pPr>
        <w:pStyle w:val="Heading1"/>
      </w:pPr>
      <w:bookmarkStart w:id="5" w:name="_Toc209123503"/>
      <w:bookmarkStart w:id="6" w:name="_Toc209180685"/>
      <w:r>
        <w:lastRenderedPageBreak/>
        <w:t>DANH MỤC HÌNH ẢNH</w:t>
      </w:r>
      <w:bookmarkEnd w:id="5"/>
      <w:bookmarkEnd w:id="6"/>
    </w:p>
    <w:p w14:paraId="5FEC001A" w14:textId="77777777" w:rsidR="00991CD5" w:rsidRDefault="00991CD5"/>
    <w:p w14:paraId="7BCCCF2A" w14:textId="77777777" w:rsidR="00991CD5" w:rsidRDefault="00000000">
      <w:proofErr w:type="spellStart"/>
      <w:r>
        <w:t>Hình</w:t>
      </w:r>
      <w:proofErr w:type="spellEnd"/>
      <w:r>
        <w:t xml:space="preserve"> 1.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NIDS </w:t>
      </w:r>
      <w:proofErr w:type="spellStart"/>
      <w:r>
        <w:t>và</w:t>
      </w:r>
      <w:proofErr w:type="spellEnd"/>
      <w:r>
        <w:t xml:space="preserve"> HIDS………………………………………………………………………………12</w:t>
      </w:r>
    </w:p>
    <w:p w14:paraId="7B3489C5" w14:textId="77777777" w:rsidR="00991CD5" w:rsidRDefault="00000000">
      <w:proofErr w:type="spellStart"/>
      <w:r>
        <w:t>Hình</w:t>
      </w:r>
      <w:proofErr w:type="spellEnd"/>
      <w:r>
        <w:t xml:space="preserve"> 2.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IDS </w:t>
      </w:r>
      <w:proofErr w:type="spellStart"/>
      <w:r>
        <w:t>và</w:t>
      </w:r>
      <w:proofErr w:type="spellEnd"/>
      <w:r>
        <w:t xml:space="preserve"> IPS……………………………………………………………………………………………13</w:t>
      </w:r>
    </w:p>
    <w:p w14:paraId="2996532A" w14:textId="77777777" w:rsidR="00991CD5" w:rsidRDefault="00000000">
      <w:proofErr w:type="spellStart"/>
      <w:r>
        <w:t>Hình</w:t>
      </w:r>
      <w:proofErr w:type="spellEnd"/>
      <w:r>
        <w:t xml:space="preserve"> 3. 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…………………………………………………………………………………………15</w:t>
      </w:r>
    </w:p>
    <w:p w14:paraId="07012AD5" w14:textId="77777777" w:rsidR="00991CD5" w:rsidRDefault="00000000">
      <w:r>
        <w:br w:type="page"/>
      </w:r>
    </w:p>
    <w:p w14:paraId="52D4E62C" w14:textId="77777777" w:rsidR="00991CD5" w:rsidRDefault="00000000">
      <w:pPr>
        <w:pStyle w:val="Heading2"/>
      </w:pPr>
      <w:bookmarkStart w:id="7" w:name="_Toc209123504"/>
      <w:bookmarkStart w:id="8" w:name="_Toc209180686"/>
      <w:proofErr w:type="spellStart"/>
      <w:r>
        <w:lastRenderedPageBreak/>
        <w:t>Chương</w:t>
      </w:r>
      <w:proofErr w:type="spellEnd"/>
      <w:r>
        <w:t xml:space="preserve"> 1: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IDS</w:t>
      </w:r>
      <w:bookmarkEnd w:id="7"/>
      <w:bookmarkEnd w:id="8"/>
    </w:p>
    <w:p w14:paraId="4C8F1A0C" w14:textId="77777777" w:rsidR="00991CD5" w:rsidRDefault="00000000">
      <w:pPr>
        <w:pStyle w:val="Heading3"/>
        <w:spacing w:line="360" w:lineRule="auto"/>
        <w:rPr>
          <w:sz w:val="28"/>
          <w:szCs w:val="28"/>
        </w:rPr>
      </w:pPr>
      <w:bookmarkStart w:id="9" w:name="_Toc209123505"/>
      <w:bookmarkStart w:id="10" w:name="_Toc209180687"/>
      <w:r>
        <w:rPr>
          <w:sz w:val="28"/>
          <w:szCs w:val="28"/>
        </w:rPr>
        <w:t xml:space="preserve">1.1.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bookmarkEnd w:id="9"/>
      <w:bookmarkEnd w:id="10"/>
      <w:proofErr w:type="spellEnd"/>
    </w:p>
    <w:p w14:paraId="28E72610" w14:textId="77777777" w:rsidR="00991CD5" w:rsidRDefault="00000000">
      <w:pPr>
        <w:pStyle w:val="Heading4"/>
        <w:rPr>
          <w:color w:val="8064A2" w:themeColor="accent4"/>
          <w:sz w:val="24"/>
          <w:szCs w:val="24"/>
        </w:rPr>
      </w:pPr>
      <w:bookmarkStart w:id="11" w:name="_Toc209180688"/>
      <w:r>
        <w:rPr>
          <w:color w:val="8064A2" w:themeColor="accent4"/>
          <w:sz w:val="24"/>
          <w:szCs w:val="24"/>
        </w:rPr>
        <w:t xml:space="preserve">1.1.1. </w:t>
      </w:r>
      <w:proofErr w:type="spellStart"/>
      <w:r>
        <w:rPr>
          <w:color w:val="8064A2" w:themeColor="accent4"/>
          <w:sz w:val="24"/>
          <w:szCs w:val="24"/>
        </w:rPr>
        <w:t>Sơ</w:t>
      </w:r>
      <w:proofErr w:type="spellEnd"/>
      <w:r>
        <w:rPr>
          <w:color w:val="8064A2" w:themeColor="accent4"/>
          <w:sz w:val="24"/>
          <w:szCs w:val="24"/>
        </w:rPr>
        <w:t xml:space="preserve"> qua </w:t>
      </w:r>
      <w:proofErr w:type="spellStart"/>
      <w:r>
        <w:rPr>
          <w:color w:val="8064A2" w:themeColor="accent4"/>
          <w:sz w:val="24"/>
          <w:szCs w:val="24"/>
        </w:rPr>
        <w:t>về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tình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hình</w:t>
      </w:r>
      <w:proofErr w:type="spellEnd"/>
      <w:r>
        <w:rPr>
          <w:color w:val="8064A2" w:themeColor="accent4"/>
          <w:sz w:val="24"/>
          <w:szCs w:val="24"/>
        </w:rPr>
        <w:t xml:space="preserve"> an </w:t>
      </w:r>
      <w:proofErr w:type="spellStart"/>
      <w:r>
        <w:rPr>
          <w:color w:val="8064A2" w:themeColor="accent4"/>
          <w:sz w:val="24"/>
          <w:szCs w:val="24"/>
        </w:rPr>
        <w:t>toàn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bảo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mật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thông</w:t>
      </w:r>
      <w:proofErr w:type="spellEnd"/>
      <w:r>
        <w:rPr>
          <w:color w:val="8064A2" w:themeColor="accent4"/>
          <w:sz w:val="24"/>
          <w:szCs w:val="24"/>
        </w:rPr>
        <w:t xml:space="preserve"> tin </w:t>
      </w:r>
      <w:proofErr w:type="spellStart"/>
      <w:r>
        <w:rPr>
          <w:color w:val="8064A2" w:themeColor="accent4"/>
          <w:sz w:val="24"/>
          <w:szCs w:val="24"/>
        </w:rPr>
        <w:t>hiện</w:t>
      </w:r>
      <w:proofErr w:type="spellEnd"/>
      <w:r>
        <w:rPr>
          <w:color w:val="8064A2" w:themeColor="accent4"/>
          <w:sz w:val="24"/>
          <w:szCs w:val="24"/>
        </w:rPr>
        <w:t xml:space="preserve"> nay:</w:t>
      </w:r>
      <w:bookmarkEnd w:id="11"/>
      <w:r>
        <w:rPr>
          <w:color w:val="8064A2" w:themeColor="accent4"/>
          <w:sz w:val="24"/>
          <w:szCs w:val="24"/>
        </w:rPr>
        <w:t xml:space="preserve"> </w:t>
      </w:r>
    </w:p>
    <w:p w14:paraId="46ABF646" w14:textId="77777777" w:rsidR="00991CD5" w:rsidRDefault="00000000">
      <w:r>
        <w:t xml:space="preserve">Trong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Internet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4E13B9B0" w14:textId="77777777" w:rsidR="00991CD5" w:rsidRDefault="00000000"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hay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5C7821B" w14:textId="77777777" w:rsidR="00991CD5" w:rsidRDefault="00000000"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(Intrusion Detection Systems – IDS)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“</w:t>
      </w:r>
      <w:proofErr w:type="spellStart"/>
      <w:r>
        <w:t>lá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”,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an </w:t>
      </w:r>
      <w:proofErr w:type="spellStart"/>
      <w:r>
        <w:t>toàn</w:t>
      </w:r>
      <w:proofErr w:type="spellEnd"/>
      <w:r>
        <w:t xml:space="preserve">, tin </w:t>
      </w:r>
      <w:proofErr w:type="spellStart"/>
      <w:r>
        <w:t>cậy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31D7389A" w14:textId="77777777" w:rsidR="00991CD5" w:rsidRDefault="00000000">
      <w:pPr>
        <w:pStyle w:val="Heading4"/>
        <w:rPr>
          <w:color w:val="8064A2" w:themeColor="accent4"/>
          <w:sz w:val="24"/>
          <w:szCs w:val="24"/>
        </w:rPr>
      </w:pPr>
      <w:bookmarkStart w:id="12" w:name="_Toc209180689"/>
      <w:r>
        <w:rPr>
          <w:color w:val="8064A2" w:themeColor="accent4"/>
          <w:sz w:val="24"/>
          <w:szCs w:val="24"/>
        </w:rPr>
        <w:t xml:space="preserve">1.1.2. </w:t>
      </w:r>
      <w:proofErr w:type="spellStart"/>
      <w:r>
        <w:rPr>
          <w:color w:val="8064A2" w:themeColor="accent4"/>
          <w:sz w:val="24"/>
          <w:szCs w:val="24"/>
        </w:rPr>
        <w:t>Mục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tiêu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đề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tài</w:t>
      </w:r>
      <w:proofErr w:type="spellEnd"/>
      <w:r>
        <w:rPr>
          <w:color w:val="8064A2" w:themeColor="accent4"/>
          <w:sz w:val="24"/>
          <w:szCs w:val="24"/>
        </w:rPr>
        <w:t xml:space="preserve"> :</w:t>
      </w:r>
      <w:bookmarkEnd w:id="12"/>
      <w:r>
        <w:rPr>
          <w:color w:val="8064A2" w:themeColor="accent4"/>
          <w:sz w:val="24"/>
          <w:szCs w:val="24"/>
        </w:rPr>
        <w:t xml:space="preserve"> </w:t>
      </w:r>
    </w:p>
    <w:p w14:paraId="28A329EA" w14:textId="77777777" w:rsidR="00991CD5" w:rsidRDefault="00000000">
      <w:pPr>
        <w:numPr>
          <w:ilvl w:val="0"/>
          <w:numId w:val="7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(IDS)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168BB1CE" w14:textId="77777777" w:rsidR="00991CD5" w:rsidRDefault="00000000">
      <w:pPr>
        <w:numPr>
          <w:ilvl w:val="0"/>
          <w:numId w:val="7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IDS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0830DD5E" w14:textId="77777777" w:rsidR="00991CD5" w:rsidRDefault="00000000">
      <w:pPr>
        <w:numPr>
          <w:ilvl w:val="0"/>
          <w:numId w:val="7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IDS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Snort, Zeek, Suricata.</w:t>
      </w:r>
    </w:p>
    <w:p w14:paraId="55A91519" w14:textId="77777777" w:rsidR="00991CD5" w:rsidRDefault="00000000">
      <w:pPr>
        <w:numPr>
          <w:ilvl w:val="0"/>
          <w:numId w:val="7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demo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IDS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29B3187" w14:textId="77777777" w:rsidR="00991CD5" w:rsidRDefault="00000000">
      <w:pPr>
        <w:numPr>
          <w:ilvl w:val="0"/>
          <w:numId w:val="7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–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26C7F2E4" w14:textId="57ABB40B" w:rsidR="00991CD5" w:rsidRDefault="00000000">
      <w:pPr>
        <w:pStyle w:val="Heading4"/>
        <w:rPr>
          <w:color w:val="8064A2" w:themeColor="accent4"/>
          <w:sz w:val="24"/>
          <w:szCs w:val="24"/>
        </w:rPr>
      </w:pPr>
      <w:bookmarkStart w:id="13" w:name="_Toc209180690"/>
      <w:r>
        <w:rPr>
          <w:color w:val="8064A2" w:themeColor="accent4"/>
          <w:sz w:val="24"/>
          <w:szCs w:val="24"/>
        </w:rPr>
        <w:t>1.1.3. Ph</w:t>
      </w:r>
      <w:r w:rsidR="007742D3">
        <w:rPr>
          <w:color w:val="8064A2" w:themeColor="accent4"/>
          <w:sz w:val="24"/>
          <w:szCs w:val="24"/>
        </w:rPr>
        <w:t>ạm</w:t>
      </w:r>
      <w:r>
        <w:rPr>
          <w:color w:val="8064A2" w:themeColor="accent4"/>
          <w:sz w:val="24"/>
          <w:szCs w:val="24"/>
        </w:rPr>
        <w:t xml:space="preserve"> vi </w:t>
      </w:r>
      <w:proofErr w:type="spellStart"/>
      <w:r>
        <w:rPr>
          <w:color w:val="8064A2" w:themeColor="accent4"/>
          <w:sz w:val="24"/>
          <w:szCs w:val="24"/>
        </w:rPr>
        <w:t>nghiên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cứu</w:t>
      </w:r>
      <w:proofErr w:type="spellEnd"/>
      <w:r>
        <w:rPr>
          <w:color w:val="8064A2" w:themeColor="accent4"/>
          <w:sz w:val="24"/>
          <w:szCs w:val="24"/>
        </w:rPr>
        <w:t xml:space="preserve"> :</w:t>
      </w:r>
      <w:bookmarkEnd w:id="13"/>
    </w:p>
    <w:p w14:paraId="5FBDEF6A" w14:textId="77777777" w:rsidR="00991CD5" w:rsidRDefault="00000000">
      <w:pPr>
        <w:pStyle w:val="ListParagraph"/>
        <w:numPr>
          <w:ilvl w:val="0"/>
          <w:numId w:val="8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(IDS).</w:t>
      </w:r>
    </w:p>
    <w:p w14:paraId="1496A681" w14:textId="77777777" w:rsidR="00991CD5" w:rsidRDefault="00000000">
      <w:pPr>
        <w:pStyle w:val="ListParagraph"/>
        <w:numPr>
          <w:ilvl w:val="0"/>
          <w:numId w:val="8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IDS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Snort, Zeek </w:t>
      </w:r>
      <w:proofErr w:type="spellStart"/>
      <w:r>
        <w:t>và</w:t>
      </w:r>
      <w:proofErr w:type="spellEnd"/>
      <w:r>
        <w:t xml:space="preserve"> Suricata.</w:t>
      </w:r>
    </w:p>
    <w:p w14:paraId="727E530A" w14:textId="77777777" w:rsidR="00991CD5" w:rsidRDefault="00000000">
      <w:pPr>
        <w:pStyle w:val="ListParagraph"/>
        <w:numPr>
          <w:ilvl w:val="0"/>
          <w:numId w:val="8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demo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(lab)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73449EF7" w14:textId="77777777" w:rsidR="00991CD5" w:rsidRDefault="00000000">
      <w:pPr>
        <w:pStyle w:val="ListParagraph"/>
        <w:numPr>
          <w:ilvl w:val="0"/>
          <w:numId w:val="8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hay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IDS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và so </w:t>
      </w:r>
      <w:proofErr w:type="spellStart"/>
      <w:r>
        <w:t>sánh</w:t>
      </w:r>
      <w:proofErr w:type="spellEnd"/>
      <w:r>
        <w:t>.</w:t>
      </w:r>
    </w:p>
    <w:p w14:paraId="2A935F25" w14:textId="77777777" w:rsidR="00991CD5" w:rsidRDefault="00991CD5"/>
    <w:p w14:paraId="72B5DA31" w14:textId="77777777" w:rsidR="00991CD5" w:rsidRDefault="00000000">
      <w:pPr>
        <w:pStyle w:val="Heading3"/>
        <w:rPr>
          <w:sz w:val="28"/>
          <w:szCs w:val="28"/>
        </w:rPr>
      </w:pPr>
      <w:bookmarkStart w:id="14" w:name="_Toc209123506"/>
      <w:bookmarkStart w:id="15" w:name="_Toc209180691"/>
      <w:r>
        <w:rPr>
          <w:sz w:val="28"/>
          <w:szCs w:val="28"/>
        </w:rPr>
        <w:lastRenderedPageBreak/>
        <w:t xml:space="preserve">1.2.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IDS:</w:t>
      </w:r>
      <w:bookmarkEnd w:id="14"/>
      <w:bookmarkEnd w:id="15"/>
    </w:p>
    <w:p w14:paraId="6D27521C" w14:textId="09414924" w:rsidR="00991CD5" w:rsidRDefault="00000000"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James Anderson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khoảng</w:t>
      </w:r>
      <w:proofErr w:type="spellEnd"/>
      <w:r w:rsidR="00EC2BFA">
        <w:t xml:space="preserve"> </w:t>
      </w:r>
      <w:proofErr w:type="spellStart"/>
      <w:r w:rsidR="00EC2BFA">
        <w:t>hơn</w:t>
      </w:r>
      <w:proofErr w:type="spellEnd"/>
      <w:r>
        <w:t xml:space="preserve"> </w:t>
      </w:r>
      <w:r w:rsidR="00EC2BFA">
        <w:t>40</w:t>
      </w:r>
      <w:r>
        <w:t xml:space="preserve"> </w:t>
      </w:r>
      <w:proofErr w:type="spellStart"/>
      <w:r>
        <w:t>năm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 w:rsidR="00EC2BFA"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– IDS (</w:t>
      </w:r>
      <w:proofErr w:type="spellStart"/>
      <w:r>
        <w:t>IntrusionDetection</w:t>
      </w:r>
      <w:proofErr w:type="spellEnd"/>
      <w:r>
        <w:t xml:space="preserve"> System)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Các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1983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1988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Hoa </w:t>
      </w:r>
      <w:proofErr w:type="spellStart"/>
      <w:r>
        <w:t>Kỳ</w:t>
      </w:r>
      <w:proofErr w:type="spellEnd"/>
      <w:r>
        <w:t xml:space="preserve">. Cho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1996,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IDS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IDS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IDS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tin.Đến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1997 IDS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ISS,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Cisco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IDS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IDS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Wheel.</w:t>
      </w:r>
    </w:p>
    <w:p w14:paraId="1885DEA1" w14:textId="77777777" w:rsidR="00991CD5" w:rsidRDefault="00000000">
      <w:pPr>
        <w:spacing w:line="360" w:lineRule="auto"/>
      </w:pPr>
      <w:bookmarkStart w:id="16" w:name="_Toc209180692"/>
      <w:r>
        <w:rPr>
          <w:rStyle w:val="Heading4Char"/>
          <w:color w:val="8064A2" w:themeColor="accent4"/>
          <w:sz w:val="24"/>
          <w:szCs w:val="24"/>
        </w:rPr>
        <w:t xml:space="preserve">1.2.1.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Khái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niệm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về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hệ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thống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phát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hiện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xâm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nhập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IDS :</w:t>
      </w:r>
      <w:bookmarkEnd w:id="16"/>
      <w:r>
        <w:br/>
        <w:t xml:space="preserve">IDS (Intrusion Detection System)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IDS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'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',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>.</w:t>
      </w:r>
    </w:p>
    <w:p w14:paraId="62BA940A" w14:textId="77777777" w:rsidR="00991CD5" w:rsidRDefault="00000000">
      <w:pPr>
        <w:pStyle w:val="Heading4"/>
        <w:rPr>
          <w:color w:val="943634" w:themeColor="accent2" w:themeShade="BF"/>
          <w:sz w:val="24"/>
          <w:szCs w:val="24"/>
        </w:rPr>
      </w:pPr>
      <w:r>
        <w:br/>
      </w:r>
      <w:bookmarkStart w:id="17" w:name="_Toc209180693"/>
      <w:r>
        <w:rPr>
          <w:color w:val="8064A2" w:themeColor="accent4"/>
          <w:sz w:val="24"/>
          <w:szCs w:val="24"/>
        </w:rPr>
        <w:t xml:space="preserve">1.2.2. Các </w:t>
      </w:r>
      <w:proofErr w:type="spellStart"/>
      <w:r>
        <w:rPr>
          <w:color w:val="8064A2" w:themeColor="accent4"/>
          <w:sz w:val="24"/>
          <w:szCs w:val="24"/>
        </w:rPr>
        <w:t>khái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niệm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thường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dùng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trong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hệ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thống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phát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hiện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xâm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nhập</w:t>
      </w:r>
      <w:proofErr w:type="spellEnd"/>
      <w:r>
        <w:rPr>
          <w:color w:val="8064A2" w:themeColor="accent4"/>
          <w:sz w:val="24"/>
          <w:szCs w:val="24"/>
        </w:rPr>
        <w:t>:</w:t>
      </w:r>
      <w:bookmarkEnd w:id="17"/>
    </w:p>
    <w:p w14:paraId="2ACE1D66" w14:textId="77777777" w:rsidR="00991CD5" w:rsidRPr="00EC2BFA" w:rsidRDefault="00000000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EC2BFA">
        <w:rPr>
          <w:b/>
          <w:bCs/>
          <w:sz w:val="24"/>
          <w:szCs w:val="24"/>
        </w:rPr>
        <w:t>Signature :</w:t>
      </w:r>
    </w:p>
    <w:p w14:paraId="2EFBDEED" w14:textId="77777777" w:rsidR="00EC2BFA" w:rsidRPr="00EC2BFA" w:rsidRDefault="00EC2BFA" w:rsidP="00EC2BFA">
      <w:pPr>
        <w:spacing w:line="240" w:lineRule="auto"/>
      </w:pPr>
      <w:r w:rsidRPr="00EC2BFA">
        <w:t xml:space="preserve">Signature </w:t>
      </w:r>
      <w:proofErr w:type="spellStart"/>
      <w:r w:rsidRPr="00EC2BFA">
        <w:t>trong</w:t>
      </w:r>
      <w:proofErr w:type="spellEnd"/>
      <w:r w:rsidRPr="00EC2BFA">
        <w:t xml:space="preserve"> IDS </w:t>
      </w:r>
      <w:proofErr w:type="spellStart"/>
      <w:r w:rsidRPr="00EC2BFA">
        <w:t>không</w:t>
      </w:r>
      <w:proofErr w:type="spellEnd"/>
      <w:r w:rsidRPr="00EC2BFA">
        <w:t xml:space="preserve"> </w:t>
      </w:r>
      <w:proofErr w:type="spellStart"/>
      <w:r w:rsidRPr="00EC2BFA">
        <w:t>phải</w:t>
      </w:r>
      <w:proofErr w:type="spellEnd"/>
      <w:r w:rsidRPr="00EC2BFA">
        <w:t xml:space="preserve"> </w:t>
      </w:r>
      <w:proofErr w:type="spellStart"/>
      <w:r w:rsidRPr="00EC2BFA">
        <w:t>là</w:t>
      </w:r>
      <w:proofErr w:type="spellEnd"/>
      <w:r w:rsidRPr="00EC2BFA">
        <w:t xml:space="preserve"> “</w:t>
      </w:r>
      <w:proofErr w:type="spellStart"/>
      <w:r w:rsidRPr="00EC2BFA">
        <w:t>một</w:t>
      </w:r>
      <w:proofErr w:type="spellEnd"/>
      <w:r w:rsidRPr="00EC2BFA">
        <w:t xml:space="preserve"> </w:t>
      </w:r>
      <w:proofErr w:type="spellStart"/>
      <w:r w:rsidRPr="00EC2BFA">
        <w:t>thành</w:t>
      </w:r>
      <w:proofErr w:type="spellEnd"/>
      <w:r w:rsidRPr="00EC2BFA">
        <w:t xml:space="preserve"> </w:t>
      </w:r>
      <w:proofErr w:type="spellStart"/>
      <w:r w:rsidRPr="00EC2BFA">
        <w:t>phần</w:t>
      </w:r>
      <w:proofErr w:type="spellEnd"/>
      <w:r w:rsidRPr="00EC2BFA">
        <w:t xml:space="preserve"> </w:t>
      </w:r>
      <w:proofErr w:type="spellStart"/>
      <w:r w:rsidRPr="00EC2BFA">
        <w:t>cố</w:t>
      </w:r>
      <w:proofErr w:type="spellEnd"/>
      <w:r w:rsidRPr="00EC2BFA">
        <w:t xml:space="preserve"> </w:t>
      </w:r>
      <w:proofErr w:type="spellStart"/>
      <w:r w:rsidRPr="00EC2BFA">
        <w:t>định</w:t>
      </w:r>
      <w:proofErr w:type="spellEnd"/>
      <w:r w:rsidRPr="00EC2BFA">
        <w:t xml:space="preserve"> </w:t>
      </w:r>
      <w:proofErr w:type="spellStart"/>
      <w:r w:rsidRPr="00EC2BFA">
        <w:t>trong</w:t>
      </w:r>
      <w:proofErr w:type="spellEnd"/>
      <w:r w:rsidRPr="00EC2BFA">
        <w:t xml:space="preserve"> </w:t>
      </w:r>
      <w:proofErr w:type="spellStart"/>
      <w:r w:rsidRPr="00EC2BFA">
        <w:t>gói</w:t>
      </w:r>
      <w:proofErr w:type="spellEnd"/>
      <w:r w:rsidRPr="00EC2BFA">
        <w:t xml:space="preserve"> tin”, </w:t>
      </w:r>
      <w:proofErr w:type="spellStart"/>
      <w:r w:rsidRPr="00EC2BFA">
        <w:t>mà</w:t>
      </w:r>
      <w:proofErr w:type="spellEnd"/>
      <w:r w:rsidRPr="00EC2BFA">
        <w:t xml:space="preserve"> </w:t>
      </w:r>
      <w:proofErr w:type="spellStart"/>
      <w:r w:rsidRPr="00EC2BFA">
        <w:t>là</w:t>
      </w:r>
      <w:proofErr w:type="spellEnd"/>
      <w:r w:rsidRPr="00EC2BFA">
        <w:t xml:space="preserve"> </w:t>
      </w:r>
      <w:proofErr w:type="spellStart"/>
      <w:r w:rsidRPr="00EC2BFA">
        <w:t>một</w:t>
      </w:r>
      <w:proofErr w:type="spellEnd"/>
      <w:r w:rsidRPr="00EC2BFA">
        <w:t xml:space="preserve"> </w:t>
      </w:r>
      <w:proofErr w:type="spellStart"/>
      <w:r w:rsidRPr="00EC2BFA">
        <w:t>mẫu</w:t>
      </w:r>
      <w:proofErr w:type="spellEnd"/>
      <w:r w:rsidRPr="00EC2BFA">
        <w:t xml:space="preserve"> </w:t>
      </w:r>
      <w:proofErr w:type="spellStart"/>
      <w:r w:rsidRPr="00EC2BFA">
        <w:t>đặc</w:t>
      </w:r>
      <w:proofErr w:type="spellEnd"/>
      <w:r w:rsidRPr="00EC2BFA">
        <w:t xml:space="preserve"> </w:t>
      </w:r>
      <w:proofErr w:type="spellStart"/>
      <w:r w:rsidRPr="00EC2BFA">
        <w:t>trưng</w:t>
      </w:r>
      <w:proofErr w:type="spellEnd"/>
      <w:r w:rsidRPr="00EC2BFA">
        <w:t xml:space="preserve"> (pattern) </w:t>
      </w:r>
      <w:proofErr w:type="spellStart"/>
      <w:r w:rsidRPr="00EC2BFA">
        <w:t>được</w:t>
      </w:r>
      <w:proofErr w:type="spellEnd"/>
      <w:r w:rsidRPr="00EC2BFA">
        <w:t xml:space="preserve"> </w:t>
      </w:r>
      <w:proofErr w:type="spellStart"/>
      <w:r w:rsidRPr="00EC2BFA">
        <w:t>định</w:t>
      </w:r>
      <w:proofErr w:type="spellEnd"/>
      <w:r w:rsidRPr="00EC2BFA">
        <w:t xml:space="preserve"> </w:t>
      </w:r>
      <w:proofErr w:type="spellStart"/>
      <w:r w:rsidRPr="00EC2BFA">
        <w:t>nghĩa</w:t>
      </w:r>
      <w:proofErr w:type="spellEnd"/>
      <w:r w:rsidRPr="00EC2BFA">
        <w:t xml:space="preserve"> </w:t>
      </w:r>
      <w:proofErr w:type="spellStart"/>
      <w:r w:rsidRPr="00EC2BFA">
        <w:t>để</w:t>
      </w:r>
      <w:proofErr w:type="spellEnd"/>
      <w:r w:rsidRPr="00EC2BFA">
        <w:t xml:space="preserve"> </w:t>
      </w:r>
      <w:proofErr w:type="spellStart"/>
      <w:r w:rsidRPr="00EC2BFA">
        <w:t>nhận</w:t>
      </w:r>
      <w:proofErr w:type="spellEnd"/>
      <w:r w:rsidRPr="00EC2BFA">
        <w:t xml:space="preserve"> </w:t>
      </w:r>
      <w:proofErr w:type="spellStart"/>
      <w:r w:rsidRPr="00EC2BFA">
        <w:t>diện</w:t>
      </w:r>
      <w:proofErr w:type="spellEnd"/>
      <w:r w:rsidRPr="00EC2BFA">
        <w:t xml:space="preserve"> </w:t>
      </w:r>
      <w:proofErr w:type="spellStart"/>
      <w:r w:rsidRPr="00EC2BFA">
        <w:t>một</w:t>
      </w:r>
      <w:proofErr w:type="spellEnd"/>
      <w:r w:rsidRPr="00EC2BFA">
        <w:t xml:space="preserve"> hay </w:t>
      </w:r>
      <w:proofErr w:type="spellStart"/>
      <w:r w:rsidRPr="00EC2BFA">
        <w:t>nhiều</w:t>
      </w:r>
      <w:proofErr w:type="spellEnd"/>
      <w:r w:rsidRPr="00EC2BFA">
        <w:t xml:space="preserve"> </w:t>
      </w:r>
      <w:proofErr w:type="spellStart"/>
      <w:r w:rsidRPr="00EC2BFA">
        <w:t>dạng</w:t>
      </w:r>
      <w:proofErr w:type="spellEnd"/>
      <w:r w:rsidRPr="00EC2BFA">
        <w:t xml:space="preserve"> </w:t>
      </w:r>
      <w:proofErr w:type="spellStart"/>
      <w:r w:rsidRPr="00EC2BFA">
        <w:t>tấn</w:t>
      </w:r>
      <w:proofErr w:type="spellEnd"/>
      <w:r w:rsidRPr="00EC2BFA">
        <w:t xml:space="preserve"> </w:t>
      </w:r>
      <w:proofErr w:type="spellStart"/>
      <w:r w:rsidRPr="00EC2BFA">
        <w:t>công</w:t>
      </w:r>
      <w:proofErr w:type="spellEnd"/>
      <w:r w:rsidRPr="00EC2BFA">
        <w:t xml:space="preserve">. </w:t>
      </w:r>
      <w:proofErr w:type="spellStart"/>
      <w:r w:rsidRPr="00EC2BFA">
        <w:t>Ví</w:t>
      </w:r>
      <w:proofErr w:type="spellEnd"/>
      <w:r w:rsidRPr="00EC2BFA">
        <w:t xml:space="preserve"> </w:t>
      </w:r>
      <w:proofErr w:type="spellStart"/>
      <w:r w:rsidRPr="00EC2BFA">
        <w:t>dụ</w:t>
      </w:r>
      <w:proofErr w:type="spellEnd"/>
      <w:r w:rsidRPr="00EC2BFA">
        <w:t xml:space="preserve">, </w:t>
      </w:r>
      <w:proofErr w:type="spellStart"/>
      <w:r w:rsidRPr="00EC2BFA">
        <w:t>nếu</w:t>
      </w:r>
      <w:proofErr w:type="spellEnd"/>
      <w:r w:rsidRPr="00EC2BFA">
        <w:t xml:space="preserve"> </w:t>
      </w:r>
      <w:proofErr w:type="spellStart"/>
      <w:r w:rsidRPr="00EC2BFA">
        <w:t>trong</w:t>
      </w:r>
      <w:proofErr w:type="spellEnd"/>
      <w:r w:rsidRPr="00EC2BFA">
        <w:t xml:space="preserve"> </w:t>
      </w:r>
      <w:proofErr w:type="spellStart"/>
      <w:r w:rsidRPr="00EC2BFA">
        <w:t>gói</w:t>
      </w:r>
      <w:proofErr w:type="spellEnd"/>
      <w:r w:rsidRPr="00EC2BFA">
        <w:t xml:space="preserve"> </w:t>
      </w:r>
      <w:proofErr w:type="spellStart"/>
      <w:r w:rsidRPr="00EC2BFA">
        <w:t>dữ</w:t>
      </w:r>
      <w:proofErr w:type="spellEnd"/>
      <w:r w:rsidRPr="00EC2BFA">
        <w:t xml:space="preserve"> </w:t>
      </w:r>
      <w:proofErr w:type="spellStart"/>
      <w:r w:rsidRPr="00EC2BFA">
        <w:t>liệu</w:t>
      </w:r>
      <w:proofErr w:type="spellEnd"/>
      <w:r w:rsidRPr="00EC2BFA">
        <w:t xml:space="preserve"> HTTP </w:t>
      </w:r>
      <w:proofErr w:type="spellStart"/>
      <w:r w:rsidRPr="00EC2BFA">
        <w:t>gửi</w:t>
      </w:r>
      <w:proofErr w:type="spellEnd"/>
      <w:r w:rsidRPr="00EC2BFA">
        <w:t xml:space="preserve"> </w:t>
      </w:r>
      <w:proofErr w:type="spellStart"/>
      <w:r w:rsidRPr="00EC2BFA">
        <w:t>đến</w:t>
      </w:r>
      <w:proofErr w:type="spellEnd"/>
      <w:r w:rsidRPr="00EC2BFA">
        <w:t xml:space="preserve"> Web Server </w:t>
      </w:r>
      <w:proofErr w:type="spellStart"/>
      <w:r w:rsidRPr="00EC2BFA">
        <w:t>có</w:t>
      </w:r>
      <w:proofErr w:type="spellEnd"/>
      <w:r w:rsidRPr="00EC2BFA">
        <w:t xml:space="preserve"> </w:t>
      </w:r>
      <w:proofErr w:type="spellStart"/>
      <w:r w:rsidRPr="00EC2BFA">
        <w:t>chuỗi</w:t>
      </w:r>
      <w:proofErr w:type="spellEnd"/>
      <w:r w:rsidRPr="00EC2BFA">
        <w:t xml:space="preserve"> "scripts/</w:t>
      </w:r>
      <w:proofErr w:type="spellStart"/>
      <w:r w:rsidRPr="00EC2BFA">
        <w:t>iisadmin</w:t>
      </w:r>
      <w:proofErr w:type="spellEnd"/>
      <w:r w:rsidRPr="00EC2BFA">
        <w:t xml:space="preserve">", IDS </w:t>
      </w:r>
      <w:proofErr w:type="spellStart"/>
      <w:r w:rsidRPr="00EC2BFA">
        <w:t>có</w:t>
      </w:r>
      <w:proofErr w:type="spellEnd"/>
      <w:r w:rsidRPr="00EC2BFA">
        <w:t xml:space="preserve"> </w:t>
      </w:r>
      <w:proofErr w:type="spellStart"/>
      <w:r w:rsidRPr="00EC2BFA">
        <w:t>thể</w:t>
      </w:r>
      <w:proofErr w:type="spellEnd"/>
      <w:r w:rsidRPr="00EC2BFA">
        <w:t xml:space="preserve"> </w:t>
      </w:r>
      <w:proofErr w:type="spellStart"/>
      <w:r w:rsidRPr="00EC2BFA">
        <w:t>sinh</w:t>
      </w:r>
      <w:proofErr w:type="spellEnd"/>
      <w:r w:rsidRPr="00EC2BFA">
        <w:t xml:space="preserve"> </w:t>
      </w:r>
      <w:proofErr w:type="spellStart"/>
      <w:r w:rsidRPr="00EC2BFA">
        <w:t>cảnh</w:t>
      </w:r>
      <w:proofErr w:type="spellEnd"/>
      <w:r w:rsidRPr="00EC2BFA">
        <w:t xml:space="preserve"> </w:t>
      </w:r>
      <w:proofErr w:type="spellStart"/>
      <w:r w:rsidRPr="00EC2BFA">
        <w:t>báo</w:t>
      </w:r>
      <w:proofErr w:type="spellEnd"/>
      <w:r w:rsidRPr="00EC2BFA">
        <w:t xml:space="preserve"> </w:t>
      </w:r>
      <w:proofErr w:type="spellStart"/>
      <w:r w:rsidRPr="00EC2BFA">
        <w:t>với</w:t>
      </w:r>
      <w:proofErr w:type="spellEnd"/>
      <w:r w:rsidRPr="00EC2BFA">
        <w:t xml:space="preserve"> </w:t>
      </w:r>
      <w:proofErr w:type="spellStart"/>
      <w:r w:rsidRPr="00EC2BFA">
        <w:t>nội</w:t>
      </w:r>
      <w:proofErr w:type="spellEnd"/>
      <w:r w:rsidRPr="00EC2BFA">
        <w:t xml:space="preserve"> dung “Web Server </w:t>
      </w:r>
      <w:proofErr w:type="spellStart"/>
      <w:r w:rsidRPr="00EC2BFA">
        <w:t>có</w:t>
      </w:r>
      <w:proofErr w:type="spellEnd"/>
      <w:r w:rsidRPr="00EC2BFA">
        <w:t xml:space="preserve"> </w:t>
      </w:r>
      <w:proofErr w:type="spellStart"/>
      <w:r w:rsidRPr="00EC2BFA">
        <w:t>thể</w:t>
      </w:r>
      <w:proofErr w:type="spellEnd"/>
      <w:r w:rsidRPr="00EC2BFA">
        <w:t xml:space="preserve"> </w:t>
      </w:r>
      <w:proofErr w:type="spellStart"/>
      <w:r w:rsidRPr="00EC2BFA">
        <w:t>đang</w:t>
      </w:r>
      <w:proofErr w:type="spellEnd"/>
      <w:r w:rsidRPr="00EC2BFA">
        <w:t xml:space="preserve"> </w:t>
      </w:r>
      <w:proofErr w:type="spellStart"/>
      <w:r w:rsidRPr="00EC2BFA">
        <w:t>bị</w:t>
      </w:r>
      <w:proofErr w:type="spellEnd"/>
      <w:r w:rsidRPr="00EC2BFA">
        <w:t xml:space="preserve"> </w:t>
      </w:r>
      <w:proofErr w:type="spellStart"/>
      <w:r w:rsidRPr="00EC2BFA">
        <w:t>tấn</w:t>
      </w:r>
      <w:proofErr w:type="spellEnd"/>
      <w:r w:rsidRPr="00EC2BFA">
        <w:t xml:space="preserve"> </w:t>
      </w:r>
      <w:proofErr w:type="spellStart"/>
      <w:r w:rsidRPr="00EC2BFA">
        <w:t>công</w:t>
      </w:r>
      <w:proofErr w:type="spellEnd"/>
      <w:r w:rsidRPr="00EC2BFA">
        <w:t>”.</w:t>
      </w:r>
    </w:p>
    <w:p w14:paraId="0FA3FCF9" w14:textId="77777777" w:rsidR="00EC2BFA" w:rsidRPr="00EC2BFA" w:rsidRDefault="00EC2BFA" w:rsidP="00EC2BFA">
      <w:pPr>
        <w:spacing w:line="240" w:lineRule="auto"/>
      </w:pPr>
      <w:r w:rsidRPr="00EC2BFA">
        <w:t xml:space="preserve">Signature </w:t>
      </w:r>
      <w:proofErr w:type="spellStart"/>
      <w:r w:rsidRPr="00EC2BFA">
        <w:t>có</w:t>
      </w:r>
      <w:proofErr w:type="spellEnd"/>
      <w:r w:rsidRPr="00EC2BFA">
        <w:t xml:space="preserve"> </w:t>
      </w:r>
      <w:proofErr w:type="spellStart"/>
      <w:r w:rsidRPr="00EC2BFA">
        <w:t>thể</w:t>
      </w:r>
      <w:proofErr w:type="spellEnd"/>
      <w:r w:rsidRPr="00EC2BFA">
        <w:t xml:space="preserve"> </w:t>
      </w:r>
      <w:proofErr w:type="spellStart"/>
      <w:r w:rsidRPr="00EC2BFA">
        <w:t>được</w:t>
      </w:r>
      <w:proofErr w:type="spellEnd"/>
      <w:r w:rsidRPr="00EC2BFA">
        <w:t xml:space="preserve"> </w:t>
      </w:r>
      <w:proofErr w:type="spellStart"/>
      <w:r w:rsidRPr="00EC2BFA">
        <w:t>tìm</w:t>
      </w:r>
      <w:proofErr w:type="spellEnd"/>
      <w:r w:rsidRPr="00EC2BFA">
        <w:t xml:space="preserve"> </w:t>
      </w:r>
      <w:proofErr w:type="spellStart"/>
      <w:r w:rsidRPr="00EC2BFA">
        <w:t>thấy</w:t>
      </w:r>
      <w:proofErr w:type="spellEnd"/>
      <w:r w:rsidRPr="00EC2BFA">
        <w:t xml:space="preserve"> ở </w:t>
      </w:r>
      <w:proofErr w:type="spellStart"/>
      <w:r w:rsidRPr="00EC2BFA">
        <w:t>nhiều</w:t>
      </w:r>
      <w:proofErr w:type="spellEnd"/>
      <w:r w:rsidRPr="00EC2BFA">
        <w:t xml:space="preserve"> </w:t>
      </w:r>
      <w:proofErr w:type="spellStart"/>
      <w:r w:rsidRPr="00EC2BFA">
        <w:t>vị</w:t>
      </w:r>
      <w:proofErr w:type="spellEnd"/>
      <w:r w:rsidRPr="00EC2BFA">
        <w:t xml:space="preserve"> </w:t>
      </w:r>
      <w:proofErr w:type="spellStart"/>
      <w:r w:rsidRPr="00EC2BFA">
        <w:t>trí</w:t>
      </w:r>
      <w:proofErr w:type="spellEnd"/>
      <w:r w:rsidRPr="00EC2BFA">
        <w:t xml:space="preserve"> </w:t>
      </w:r>
      <w:proofErr w:type="spellStart"/>
      <w:r w:rsidRPr="00EC2BFA">
        <w:t>khác</w:t>
      </w:r>
      <w:proofErr w:type="spellEnd"/>
      <w:r w:rsidRPr="00EC2BFA">
        <w:t xml:space="preserve"> </w:t>
      </w:r>
      <w:proofErr w:type="spellStart"/>
      <w:r w:rsidRPr="00EC2BFA">
        <w:t>nhau</w:t>
      </w:r>
      <w:proofErr w:type="spellEnd"/>
      <w:r w:rsidRPr="00EC2BFA">
        <w:t xml:space="preserve"> </w:t>
      </w:r>
      <w:proofErr w:type="spellStart"/>
      <w:r w:rsidRPr="00EC2BFA">
        <w:t>trong</w:t>
      </w:r>
      <w:proofErr w:type="spellEnd"/>
      <w:r w:rsidRPr="00EC2BFA">
        <w:t xml:space="preserve"> </w:t>
      </w:r>
      <w:proofErr w:type="spellStart"/>
      <w:r w:rsidRPr="00EC2BFA">
        <w:t>gói</w:t>
      </w:r>
      <w:proofErr w:type="spellEnd"/>
      <w:r w:rsidRPr="00EC2BFA">
        <w:t xml:space="preserve"> tin, </w:t>
      </w:r>
      <w:proofErr w:type="spellStart"/>
      <w:r w:rsidRPr="00EC2BFA">
        <w:t>tùy</w:t>
      </w:r>
      <w:proofErr w:type="spellEnd"/>
      <w:r w:rsidRPr="00EC2BFA">
        <w:t xml:space="preserve"> </w:t>
      </w:r>
      <w:proofErr w:type="spellStart"/>
      <w:r w:rsidRPr="00EC2BFA">
        <w:t>theo</w:t>
      </w:r>
      <w:proofErr w:type="spellEnd"/>
      <w:r w:rsidRPr="00EC2BFA">
        <w:t xml:space="preserve"> </w:t>
      </w:r>
      <w:proofErr w:type="spellStart"/>
      <w:r w:rsidRPr="00EC2BFA">
        <w:t>kỹ</w:t>
      </w:r>
      <w:proofErr w:type="spellEnd"/>
      <w:r w:rsidRPr="00EC2BFA">
        <w:t xml:space="preserve"> </w:t>
      </w:r>
      <w:proofErr w:type="spellStart"/>
      <w:r w:rsidRPr="00EC2BFA">
        <w:t>thuật</w:t>
      </w:r>
      <w:proofErr w:type="spellEnd"/>
      <w:r w:rsidRPr="00EC2BFA">
        <w:t xml:space="preserve"> </w:t>
      </w:r>
      <w:proofErr w:type="spellStart"/>
      <w:r w:rsidRPr="00EC2BFA">
        <w:t>tấn</w:t>
      </w:r>
      <w:proofErr w:type="spellEnd"/>
      <w:r w:rsidRPr="00EC2BFA">
        <w:t xml:space="preserve"> </w:t>
      </w:r>
      <w:proofErr w:type="spellStart"/>
      <w:r w:rsidRPr="00EC2BFA">
        <w:t>công</w:t>
      </w:r>
      <w:proofErr w:type="spellEnd"/>
      <w:r w:rsidRPr="00EC2BFA">
        <w:t>:</w:t>
      </w:r>
    </w:p>
    <w:p w14:paraId="212C8BE4" w14:textId="77777777" w:rsidR="00EC2BFA" w:rsidRPr="00EC2BFA" w:rsidRDefault="00EC2BFA" w:rsidP="00EC2BFA">
      <w:pPr>
        <w:pStyle w:val="ListParagraph"/>
        <w:numPr>
          <w:ilvl w:val="0"/>
          <w:numId w:val="42"/>
        </w:numPr>
        <w:spacing w:line="240" w:lineRule="auto"/>
      </w:pPr>
      <w:r w:rsidRPr="00EC2BFA">
        <w:t>Trong IP header (</w:t>
      </w:r>
      <w:proofErr w:type="spellStart"/>
      <w:r w:rsidRPr="00EC2BFA">
        <w:t>ví</w:t>
      </w:r>
      <w:proofErr w:type="spellEnd"/>
      <w:r w:rsidRPr="00EC2BFA">
        <w:t xml:space="preserve"> </w:t>
      </w:r>
      <w:proofErr w:type="spellStart"/>
      <w:r w:rsidRPr="00EC2BFA">
        <w:t>dụ</w:t>
      </w:r>
      <w:proofErr w:type="spellEnd"/>
      <w:r w:rsidRPr="00EC2BFA">
        <w:t xml:space="preserve">: </w:t>
      </w:r>
      <w:proofErr w:type="spellStart"/>
      <w:r w:rsidRPr="00EC2BFA">
        <w:t>địa</w:t>
      </w:r>
      <w:proofErr w:type="spellEnd"/>
      <w:r w:rsidRPr="00EC2BFA">
        <w:t xml:space="preserve"> </w:t>
      </w:r>
      <w:proofErr w:type="spellStart"/>
      <w:r w:rsidRPr="00EC2BFA">
        <w:t>chỉ</w:t>
      </w:r>
      <w:proofErr w:type="spellEnd"/>
      <w:r w:rsidRPr="00EC2BFA">
        <w:t xml:space="preserve"> </w:t>
      </w:r>
      <w:proofErr w:type="spellStart"/>
      <w:r w:rsidRPr="00EC2BFA">
        <w:t>nguồn</w:t>
      </w:r>
      <w:proofErr w:type="spellEnd"/>
      <w:r w:rsidRPr="00EC2BFA">
        <w:t xml:space="preserve"> </w:t>
      </w:r>
      <w:proofErr w:type="spellStart"/>
      <w:r w:rsidRPr="00EC2BFA">
        <w:t>đáng</w:t>
      </w:r>
      <w:proofErr w:type="spellEnd"/>
      <w:r w:rsidRPr="00EC2BFA">
        <w:t xml:space="preserve"> </w:t>
      </w:r>
      <w:proofErr w:type="spellStart"/>
      <w:r w:rsidRPr="00EC2BFA">
        <w:t>ngờ</w:t>
      </w:r>
      <w:proofErr w:type="spellEnd"/>
      <w:r w:rsidRPr="00EC2BFA">
        <w:t>).</w:t>
      </w:r>
    </w:p>
    <w:p w14:paraId="44FF5C7B" w14:textId="77777777" w:rsidR="00EC2BFA" w:rsidRPr="00EC2BFA" w:rsidRDefault="00EC2BFA" w:rsidP="00EC2BFA">
      <w:pPr>
        <w:pStyle w:val="ListParagraph"/>
        <w:numPr>
          <w:ilvl w:val="0"/>
          <w:numId w:val="42"/>
        </w:numPr>
        <w:spacing w:line="240" w:lineRule="auto"/>
      </w:pPr>
      <w:r w:rsidRPr="00EC2BFA">
        <w:t>Trong TCP/UDP header (</w:t>
      </w:r>
      <w:proofErr w:type="spellStart"/>
      <w:r w:rsidRPr="00EC2BFA">
        <w:t>ví</w:t>
      </w:r>
      <w:proofErr w:type="spellEnd"/>
      <w:r w:rsidRPr="00EC2BFA">
        <w:t xml:space="preserve"> </w:t>
      </w:r>
      <w:proofErr w:type="spellStart"/>
      <w:r w:rsidRPr="00EC2BFA">
        <w:t>dụ</w:t>
      </w:r>
      <w:proofErr w:type="spellEnd"/>
      <w:r w:rsidRPr="00EC2BFA">
        <w:t xml:space="preserve">: </w:t>
      </w:r>
      <w:proofErr w:type="spellStart"/>
      <w:r w:rsidRPr="00EC2BFA">
        <w:t>cờ</w:t>
      </w:r>
      <w:proofErr w:type="spellEnd"/>
      <w:r w:rsidRPr="00EC2BFA">
        <w:t xml:space="preserve"> TCP SYN </w:t>
      </w:r>
      <w:proofErr w:type="spellStart"/>
      <w:r w:rsidRPr="00EC2BFA">
        <w:t>liên</w:t>
      </w:r>
      <w:proofErr w:type="spellEnd"/>
      <w:r w:rsidRPr="00EC2BFA">
        <w:t xml:space="preserve"> </w:t>
      </w:r>
      <w:proofErr w:type="spellStart"/>
      <w:r w:rsidRPr="00EC2BFA">
        <w:t>tục</w:t>
      </w:r>
      <w:proofErr w:type="spellEnd"/>
      <w:r w:rsidRPr="00EC2BFA">
        <w:t xml:space="preserve"> </w:t>
      </w:r>
      <w:proofErr w:type="spellStart"/>
      <w:r w:rsidRPr="00EC2BFA">
        <w:t>cho</w:t>
      </w:r>
      <w:proofErr w:type="spellEnd"/>
      <w:r w:rsidRPr="00EC2BFA">
        <w:t xml:space="preserve"> </w:t>
      </w:r>
      <w:proofErr w:type="spellStart"/>
      <w:r w:rsidRPr="00EC2BFA">
        <w:t>thấy</w:t>
      </w:r>
      <w:proofErr w:type="spellEnd"/>
      <w:r w:rsidRPr="00EC2BFA">
        <w:t xml:space="preserve"> </w:t>
      </w:r>
      <w:proofErr w:type="spellStart"/>
      <w:r w:rsidRPr="00EC2BFA">
        <w:t>dấu</w:t>
      </w:r>
      <w:proofErr w:type="spellEnd"/>
      <w:r w:rsidRPr="00EC2BFA">
        <w:t xml:space="preserve"> </w:t>
      </w:r>
      <w:proofErr w:type="spellStart"/>
      <w:r w:rsidRPr="00EC2BFA">
        <w:t>hiệu</w:t>
      </w:r>
      <w:proofErr w:type="spellEnd"/>
      <w:r w:rsidRPr="00EC2BFA">
        <w:t xml:space="preserve"> </w:t>
      </w:r>
      <w:proofErr w:type="spellStart"/>
      <w:r w:rsidRPr="00EC2BFA">
        <w:t>quét</w:t>
      </w:r>
      <w:proofErr w:type="spellEnd"/>
      <w:r w:rsidRPr="00EC2BFA">
        <w:t xml:space="preserve"> </w:t>
      </w:r>
      <w:proofErr w:type="spellStart"/>
      <w:r w:rsidRPr="00EC2BFA">
        <w:t>cổng</w:t>
      </w:r>
      <w:proofErr w:type="spellEnd"/>
      <w:r w:rsidRPr="00EC2BFA">
        <w:t>).</w:t>
      </w:r>
    </w:p>
    <w:p w14:paraId="138BAC6F" w14:textId="77777777" w:rsidR="00EC2BFA" w:rsidRPr="00EC2BFA" w:rsidRDefault="00EC2BFA" w:rsidP="00EC2BFA">
      <w:pPr>
        <w:pStyle w:val="ListParagraph"/>
        <w:numPr>
          <w:ilvl w:val="0"/>
          <w:numId w:val="42"/>
        </w:numPr>
        <w:spacing w:line="240" w:lineRule="auto"/>
      </w:pPr>
      <w:r w:rsidRPr="00EC2BFA">
        <w:t>Trong application header (</w:t>
      </w:r>
      <w:proofErr w:type="spellStart"/>
      <w:r w:rsidRPr="00EC2BFA">
        <w:t>ví</w:t>
      </w:r>
      <w:proofErr w:type="spellEnd"/>
      <w:r w:rsidRPr="00EC2BFA">
        <w:t xml:space="preserve"> </w:t>
      </w:r>
      <w:proofErr w:type="spellStart"/>
      <w:r w:rsidRPr="00EC2BFA">
        <w:t>dụ</w:t>
      </w:r>
      <w:proofErr w:type="spellEnd"/>
      <w:r w:rsidRPr="00EC2BFA">
        <w:t xml:space="preserve">: </w:t>
      </w:r>
      <w:proofErr w:type="spellStart"/>
      <w:r w:rsidRPr="00EC2BFA">
        <w:t>trường</w:t>
      </w:r>
      <w:proofErr w:type="spellEnd"/>
      <w:r w:rsidRPr="00EC2BFA">
        <w:t xml:space="preserve"> User-Agent </w:t>
      </w:r>
      <w:proofErr w:type="spellStart"/>
      <w:r w:rsidRPr="00EC2BFA">
        <w:t>bất</w:t>
      </w:r>
      <w:proofErr w:type="spellEnd"/>
      <w:r w:rsidRPr="00EC2BFA">
        <w:t xml:space="preserve"> </w:t>
      </w:r>
      <w:proofErr w:type="spellStart"/>
      <w:r w:rsidRPr="00EC2BFA">
        <w:t>thường</w:t>
      </w:r>
      <w:proofErr w:type="spellEnd"/>
      <w:r w:rsidRPr="00EC2BFA">
        <w:t xml:space="preserve"> </w:t>
      </w:r>
      <w:proofErr w:type="spellStart"/>
      <w:r w:rsidRPr="00EC2BFA">
        <w:t>trong</w:t>
      </w:r>
      <w:proofErr w:type="spellEnd"/>
      <w:r w:rsidRPr="00EC2BFA">
        <w:t xml:space="preserve"> HTTP request).</w:t>
      </w:r>
    </w:p>
    <w:p w14:paraId="7062D851" w14:textId="77777777" w:rsidR="00EC2BFA" w:rsidRPr="00EC2BFA" w:rsidRDefault="00EC2BFA" w:rsidP="00EC2BFA">
      <w:pPr>
        <w:pStyle w:val="ListParagraph"/>
        <w:numPr>
          <w:ilvl w:val="0"/>
          <w:numId w:val="42"/>
        </w:numPr>
        <w:spacing w:line="240" w:lineRule="auto"/>
      </w:pPr>
      <w:r w:rsidRPr="00EC2BFA">
        <w:t>Trong payload (</w:t>
      </w:r>
      <w:proofErr w:type="spellStart"/>
      <w:r w:rsidRPr="00EC2BFA">
        <w:t>ví</w:t>
      </w:r>
      <w:proofErr w:type="spellEnd"/>
      <w:r w:rsidRPr="00EC2BFA">
        <w:t xml:space="preserve"> </w:t>
      </w:r>
      <w:proofErr w:type="spellStart"/>
      <w:r w:rsidRPr="00EC2BFA">
        <w:t>dụ</w:t>
      </w:r>
      <w:proofErr w:type="spellEnd"/>
      <w:r w:rsidRPr="00EC2BFA">
        <w:t xml:space="preserve">: </w:t>
      </w:r>
      <w:proofErr w:type="spellStart"/>
      <w:r w:rsidRPr="00EC2BFA">
        <w:t>chuỗi</w:t>
      </w:r>
      <w:proofErr w:type="spellEnd"/>
      <w:r w:rsidRPr="00EC2BFA">
        <w:t xml:space="preserve"> </w:t>
      </w:r>
      <w:proofErr w:type="spellStart"/>
      <w:r w:rsidRPr="00EC2BFA">
        <w:t>lệnh</w:t>
      </w:r>
      <w:proofErr w:type="spellEnd"/>
      <w:r w:rsidRPr="00EC2BFA">
        <w:t xml:space="preserve"> </w:t>
      </w:r>
      <w:proofErr w:type="spellStart"/>
      <w:r w:rsidRPr="00EC2BFA">
        <w:t>độc</w:t>
      </w:r>
      <w:proofErr w:type="spellEnd"/>
      <w:r w:rsidRPr="00EC2BFA">
        <w:t xml:space="preserve"> </w:t>
      </w:r>
      <w:proofErr w:type="spellStart"/>
      <w:r w:rsidRPr="00EC2BFA">
        <w:t>hại</w:t>
      </w:r>
      <w:proofErr w:type="spellEnd"/>
      <w:r w:rsidRPr="00EC2BFA">
        <w:t xml:space="preserve"> </w:t>
      </w:r>
      <w:proofErr w:type="spellStart"/>
      <w:r w:rsidRPr="00EC2BFA">
        <w:t>như</w:t>
      </w:r>
      <w:proofErr w:type="spellEnd"/>
      <w:r w:rsidRPr="00EC2BFA">
        <w:t xml:space="preserve"> "UNION SELECT" </w:t>
      </w:r>
      <w:proofErr w:type="spellStart"/>
      <w:r w:rsidRPr="00EC2BFA">
        <w:t>trong</w:t>
      </w:r>
      <w:proofErr w:type="spellEnd"/>
      <w:r w:rsidRPr="00EC2BFA">
        <w:t xml:space="preserve"> SQL Injection).</w:t>
      </w:r>
    </w:p>
    <w:p w14:paraId="1B118BE5" w14:textId="77777777" w:rsidR="00EC2BFA" w:rsidRPr="00EC2BFA" w:rsidRDefault="00EC2BFA" w:rsidP="00EC2BFA">
      <w:pPr>
        <w:spacing w:line="240" w:lineRule="auto"/>
        <w:rPr>
          <w:i/>
          <w:iCs/>
          <w:color w:val="000000" w:themeColor="text1"/>
        </w:rPr>
      </w:pPr>
      <w:proofErr w:type="spellStart"/>
      <w:r w:rsidRPr="00EC2BFA">
        <w:rPr>
          <w:i/>
          <w:iCs/>
          <w:color w:val="000000" w:themeColor="text1"/>
        </w:rPr>
        <w:t>Hệ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thống</w:t>
      </w:r>
      <w:proofErr w:type="spellEnd"/>
      <w:r w:rsidRPr="00EC2BFA">
        <w:rPr>
          <w:i/>
          <w:iCs/>
          <w:color w:val="000000" w:themeColor="text1"/>
        </w:rPr>
        <w:t xml:space="preserve"> IDS </w:t>
      </w:r>
      <w:proofErr w:type="spellStart"/>
      <w:r w:rsidRPr="00EC2BFA">
        <w:rPr>
          <w:i/>
          <w:iCs/>
          <w:color w:val="000000" w:themeColor="text1"/>
        </w:rPr>
        <w:t>sẽ</w:t>
      </w:r>
      <w:proofErr w:type="spellEnd"/>
      <w:r w:rsidRPr="00EC2BFA">
        <w:rPr>
          <w:i/>
          <w:iCs/>
          <w:color w:val="000000" w:themeColor="text1"/>
        </w:rPr>
        <w:t xml:space="preserve"> so </w:t>
      </w:r>
      <w:proofErr w:type="spellStart"/>
      <w:r w:rsidRPr="00EC2BFA">
        <w:rPr>
          <w:i/>
          <w:iCs/>
          <w:color w:val="000000" w:themeColor="text1"/>
        </w:rPr>
        <w:t>khớp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gói</w:t>
      </w:r>
      <w:proofErr w:type="spellEnd"/>
      <w:r w:rsidRPr="00EC2BFA">
        <w:rPr>
          <w:i/>
          <w:iCs/>
          <w:color w:val="000000" w:themeColor="text1"/>
        </w:rPr>
        <w:t xml:space="preserve"> tin </w:t>
      </w:r>
      <w:proofErr w:type="spellStart"/>
      <w:r w:rsidRPr="00EC2BFA">
        <w:rPr>
          <w:i/>
          <w:iCs/>
          <w:color w:val="000000" w:themeColor="text1"/>
        </w:rPr>
        <w:t>với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tập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hợp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các</w:t>
      </w:r>
      <w:proofErr w:type="spellEnd"/>
      <w:r w:rsidRPr="00EC2BFA">
        <w:rPr>
          <w:i/>
          <w:iCs/>
          <w:color w:val="000000" w:themeColor="text1"/>
        </w:rPr>
        <w:t xml:space="preserve"> signature </w:t>
      </w:r>
      <w:proofErr w:type="spellStart"/>
      <w:r w:rsidRPr="00EC2BFA">
        <w:rPr>
          <w:i/>
          <w:iCs/>
          <w:color w:val="000000" w:themeColor="text1"/>
        </w:rPr>
        <w:t>để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phát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hiện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tấn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công</w:t>
      </w:r>
      <w:proofErr w:type="spellEnd"/>
      <w:r w:rsidRPr="00EC2BFA">
        <w:rPr>
          <w:i/>
          <w:iCs/>
          <w:color w:val="000000" w:themeColor="text1"/>
        </w:rPr>
        <w:t xml:space="preserve">. Các </w:t>
      </w:r>
      <w:proofErr w:type="spellStart"/>
      <w:r w:rsidRPr="00EC2BFA">
        <w:rPr>
          <w:i/>
          <w:iCs/>
          <w:color w:val="000000" w:themeColor="text1"/>
        </w:rPr>
        <w:t>nhà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cung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cấp</w:t>
      </w:r>
      <w:proofErr w:type="spellEnd"/>
      <w:r w:rsidRPr="00EC2BFA">
        <w:rPr>
          <w:i/>
          <w:iCs/>
          <w:color w:val="000000" w:themeColor="text1"/>
        </w:rPr>
        <w:t xml:space="preserve"> IDS </w:t>
      </w:r>
      <w:proofErr w:type="spellStart"/>
      <w:r w:rsidRPr="00EC2BFA">
        <w:rPr>
          <w:i/>
          <w:iCs/>
          <w:color w:val="000000" w:themeColor="text1"/>
        </w:rPr>
        <w:t>thường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xuyên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phải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cập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nhật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bộ</w:t>
      </w:r>
      <w:proofErr w:type="spellEnd"/>
      <w:r w:rsidRPr="00EC2BFA">
        <w:rPr>
          <w:i/>
          <w:iCs/>
          <w:color w:val="000000" w:themeColor="text1"/>
        </w:rPr>
        <w:t xml:space="preserve"> signature </w:t>
      </w:r>
      <w:proofErr w:type="spellStart"/>
      <w:r w:rsidRPr="00EC2BFA">
        <w:rPr>
          <w:i/>
          <w:iCs/>
          <w:color w:val="000000" w:themeColor="text1"/>
        </w:rPr>
        <w:t>khi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xuất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hiện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những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phương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thức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tấn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công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mới</w:t>
      </w:r>
      <w:proofErr w:type="spellEnd"/>
      <w:r w:rsidRPr="00EC2BFA">
        <w:rPr>
          <w:i/>
          <w:iCs/>
          <w:color w:val="000000" w:themeColor="text1"/>
        </w:rPr>
        <w:t xml:space="preserve">. </w:t>
      </w:r>
      <w:proofErr w:type="spellStart"/>
      <w:r w:rsidRPr="00EC2BFA">
        <w:rPr>
          <w:i/>
          <w:iCs/>
          <w:color w:val="000000" w:themeColor="text1"/>
        </w:rPr>
        <w:t>Với</w:t>
      </w:r>
      <w:proofErr w:type="spellEnd"/>
      <w:r w:rsidRPr="00EC2BFA">
        <w:rPr>
          <w:i/>
          <w:iCs/>
          <w:color w:val="000000" w:themeColor="text1"/>
        </w:rPr>
        <w:t xml:space="preserve"> Snort, </w:t>
      </w:r>
      <w:proofErr w:type="spellStart"/>
      <w:r w:rsidRPr="00EC2BFA">
        <w:rPr>
          <w:i/>
          <w:iCs/>
          <w:color w:val="000000" w:themeColor="text1"/>
        </w:rPr>
        <w:t>quản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trị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viên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có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thể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tự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viết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hoặc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cập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nhật</w:t>
      </w:r>
      <w:proofErr w:type="spellEnd"/>
      <w:r w:rsidRPr="00EC2BFA">
        <w:rPr>
          <w:i/>
          <w:iCs/>
          <w:color w:val="000000" w:themeColor="text1"/>
        </w:rPr>
        <w:t xml:space="preserve"> signature </w:t>
      </w:r>
      <w:proofErr w:type="spellStart"/>
      <w:r w:rsidRPr="00EC2BFA">
        <w:rPr>
          <w:i/>
          <w:iCs/>
          <w:color w:val="000000" w:themeColor="text1"/>
        </w:rPr>
        <w:t>để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phù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hợp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với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hệ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thống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của</w:t>
      </w:r>
      <w:proofErr w:type="spellEnd"/>
      <w:r w:rsidRPr="00EC2BFA">
        <w:rPr>
          <w:i/>
          <w:iCs/>
          <w:color w:val="000000" w:themeColor="text1"/>
        </w:rPr>
        <w:t xml:space="preserve"> </w:t>
      </w:r>
      <w:proofErr w:type="spellStart"/>
      <w:r w:rsidRPr="00EC2BFA">
        <w:rPr>
          <w:i/>
          <w:iCs/>
          <w:color w:val="000000" w:themeColor="text1"/>
        </w:rPr>
        <w:t>mình</w:t>
      </w:r>
      <w:proofErr w:type="spellEnd"/>
    </w:p>
    <w:p w14:paraId="67107F54" w14:textId="77777777" w:rsidR="00EC2BFA" w:rsidRDefault="00EC2BFA" w:rsidP="00EC2BFA">
      <w:pPr>
        <w:spacing w:line="240" w:lineRule="auto"/>
      </w:pPr>
    </w:p>
    <w:p w14:paraId="663E599A" w14:textId="77777777" w:rsidR="00EC2BFA" w:rsidRPr="00EC2BFA" w:rsidRDefault="00EC2BFA" w:rsidP="00EC2BFA">
      <w:pPr>
        <w:spacing w:line="240" w:lineRule="auto"/>
      </w:pPr>
    </w:p>
    <w:p w14:paraId="3D75361D" w14:textId="77777777" w:rsidR="00991CD5" w:rsidRPr="00EC2BFA" w:rsidRDefault="00000000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EC2BFA">
        <w:rPr>
          <w:b/>
          <w:bCs/>
          <w:sz w:val="24"/>
          <w:szCs w:val="24"/>
        </w:rPr>
        <w:lastRenderedPageBreak/>
        <w:t>Alert :</w:t>
      </w:r>
    </w:p>
    <w:p w14:paraId="54A9D71E" w14:textId="77777777" w:rsidR="00991CD5" w:rsidRDefault="00000000">
      <w:r>
        <w:t xml:space="preserve">Khi IDS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alert</w:t>
      </w:r>
    </w:p>
    <w:p w14:paraId="12AE78E9" w14:textId="77777777" w:rsidR="00991CD5" w:rsidRPr="00EC2BFA" w:rsidRDefault="00000000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EC2BFA">
        <w:rPr>
          <w:b/>
          <w:bCs/>
          <w:sz w:val="24"/>
          <w:szCs w:val="24"/>
        </w:rPr>
        <w:t>Log :</w:t>
      </w:r>
    </w:p>
    <w:p w14:paraId="4A614268" w14:textId="77777777" w:rsidR="00991CD5" w:rsidRDefault="00000000">
      <w:r>
        <w:t xml:space="preserve">"Log message"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Snort,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/var/log/snort,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text hay binary. </w:t>
      </w:r>
      <w:proofErr w:type="spellStart"/>
      <w:r>
        <w:t>Nếu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binary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tcpdump</w:t>
      </w:r>
      <w:proofErr w:type="spellEnd"/>
      <w:r>
        <w:t>.</w:t>
      </w:r>
    </w:p>
    <w:p w14:paraId="103D7FBA" w14:textId="77777777" w:rsidR="00991CD5" w:rsidRDefault="00991CD5"/>
    <w:p w14:paraId="2259C449" w14:textId="77777777" w:rsidR="00991CD5" w:rsidRPr="00EC2BFA" w:rsidRDefault="00000000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EC2BFA">
        <w:rPr>
          <w:b/>
          <w:bCs/>
          <w:sz w:val="24"/>
          <w:szCs w:val="24"/>
        </w:rPr>
        <w:t>False Alarm :</w:t>
      </w:r>
    </w:p>
    <w:p w14:paraId="68CBE375" w14:textId="238D56AA" w:rsidR="00991CD5" w:rsidRDefault="00000000"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spellStart"/>
      <w:r>
        <w:t>ngoài</w:t>
      </w:r>
      <w:proofErr w:type="spellEnd"/>
      <w:r>
        <w:t xml:space="preserve"> ý </w:t>
      </w:r>
      <w:proofErr w:type="spellStart"/>
      <w:r>
        <w:t>muốn</w:t>
      </w:r>
      <w:proofErr w:type="spellEnd"/>
      <w:r>
        <w:t xml:space="preserve">).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host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 w:rsidR="007742D3">
        <w:t>cấu</w:t>
      </w:r>
      <w:proofErr w:type="spellEnd"/>
      <w:r w:rsidR="007742D3">
        <w:t xml:space="preserve"> </w:t>
      </w:r>
      <w:proofErr w:type="spellStart"/>
      <w:r w:rsidR="007742D3">
        <w:t>hình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 w:rsidR="007742D3">
        <w:t>chúng</w:t>
      </w:r>
      <w:proofErr w:type="spellEnd"/>
      <w:r w:rsidR="007742D3">
        <w:t xml:space="preserve"> ta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disable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sai</w:t>
      </w:r>
      <w:proofErr w:type="spellEnd"/>
    </w:p>
    <w:p w14:paraId="70E1EF85" w14:textId="77777777" w:rsidR="00991CD5" w:rsidRPr="00EC2BFA" w:rsidRDefault="00000000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EC2BFA">
        <w:rPr>
          <w:b/>
          <w:bCs/>
          <w:sz w:val="24"/>
          <w:szCs w:val="24"/>
        </w:rPr>
        <w:t>Sensor :</w:t>
      </w:r>
    </w:p>
    <w:p w14:paraId="26AEB05D" w14:textId="77777777" w:rsidR="00991CD5" w:rsidRDefault="00000000"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IDS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chay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sensor.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hay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Snort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chay</w:t>
      </w:r>
      <w:proofErr w:type="spellEnd"/>
    </w:p>
    <w:p w14:paraId="16B09AC2" w14:textId="77777777" w:rsidR="00991CD5" w:rsidRDefault="00991CD5"/>
    <w:p w14:paraId="102DB615" w14:textId="77777777" w:rsidR="00991CD5" w:rsidRDefault="00000000">
      <w:pPr>
        <w:pStyle w:val="Heading3"/>
        <w:spacing w:line="360" w:lineRule="auto"/>
        <w:rPr>
          <w:sz w:val="28"/>
          <w:szCs w:val="28"/>
        </w:rPr>
      </w:pPr>
      <w:bookmarkStart w:id="18" w:name="_Toc209123507"/>
      <w:bookmarkStart w:id="19" w:name="_Toc209180694"/>
      <w:r>
        <w:rPr>
          <w:sz w:val="28"/>
          <w:szCs w:val="28"/>
        </w:rPr>
        <w:t xml:space="preserve">1.3.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IDS</w:t>
      </w:r>
      <w:bookmarkEnd w:id="18"/>
      <w:bookmarkEnd w:id="19"/>
    </w:p>
    <w:p w14:paraId="44AF008C" w14:textId="77777777" w:rsidR="00991CD5" w:rsidRDefault="00000000">
      <w:pPr>
        <w:pStyle w:val="Heading4"/>
        <w:rPr>
          <w:color w:val="8064A2" w:themeColor="accent4"/>
          <w:sz w:val="24"/>
          <w:szCs w:val="24"/>
        </w:rPr>
      </w:pPr>
      <w:bookmarkStart w:id="20" w:name="_Toc209180695"/>
      <w:r>
        <w:rPr>
          <w:color w:val="8064A2" w:themeColor="accent4"/>
          <w:sz w:val="24"/>
          <w:szCs w:val="24"/>
        </w:rPr>
        <w:t xml:space="preserve">1.3.1. </w:t>
      </w:r>
      <w:proofErr w:type="spellStart"/>
      <w:r>
        <w:rPr>
          <w:color w:val="8064A2" w:themeColor="accent4"/>
          <w:sz w:val="24"/>
          <w:szCs w:val="24"/>
        </w:rPr>
        <w:t>Phân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loại</w:t>
      </w:r>
      <w:proofErr w:type="spellEnd"/>
      <w:r>
        <w:rPr>
          <w:color w:val="8064A2" w:themeColor="accent4"/>
          <w:sz w:val="24"/>
          <w:szCs w:val="24"/>
        </w:rPr>
        <w:t xml:space="preserve"> IDS</w:t>
      </w:r>
      <w:bookmarkEnd w:id="20"/>
    </w:p>
    <w:p w14:paraId="08B4C830" w14:textId="77777777" w:rsidR="00991CD5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</w:p>
    <w:p w14:paraId="1A709E4D" w14:textId="77777777" w:rsidR="00991CD5" w:rsidRDefault="00000000">
      <w:r>
        <w:t xml:space="preserve">- Signature-based intrusion Detection system: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(signature) </w:t>
      </w:r>
      <w:proofErr w:type="spellStart"/>
      <w:r>
        <w:t>như</w:t>
      </w:r>
      <w:proofErr w:type="spellEnd"/>
      <w:r>
        <w:t xml:space="preserve"> virus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signatures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IDS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dâu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6D75A0AC" w14:textId="2E3A5708" w:rsidR="00991CD5" w:rsidRDefault="00000000">
      <w:pPr>
        <w:rPr>
          <w:color w:val="943634" w:themeColor="accent2" w:themeShade="BF"/>
        </w:rPr>
      </w:pPr>
      <w:r>
        <w:t xml:space="preserve">- Anomaly-based intrusion detection system: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 w:rsidR="007742D3">
        <w:t>dựa</w:t>
      </w:r>
      <w:proofErr w:type="spellEnd"/>
      <w:r w:rsidR="007742D3">
        <w:t xml:space="preserve"> </w:t>
      </w:r>
      <w:proofErr w:type="spellStart"/>
      <w:r w:rsidR="007742D3">
        <w:t>vào</w:t>
      </w:r>
      <w:proofErr w:type="spellEnd"/>
      <w:r>
        <w:t xml:space="preserve"> header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.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signature-based IDS.</w:t>
      </w:r>
    </w:p>
    <w:p w14:paraId="54A1E93C" w14:textId="77777777" w:rsidR="00991CD5" w:rsidRDefault="00000000">
      <w:pPr>
        <w:pStyle w:val="Heading4"/>
        <w:spacing w:line="360" w:lineRule="auto"/>
        <w:rPr>
          <w:color w:val="8064A2" w:themeColor="accent4"/>
          <w:sz w:val="24"/>
          <w:szCs w:val="24"/>
        </w:rPr>
      </w:pPr>
      <w:bookmarkStart w:id="21" w:name="_Toc209180696"/>
      <w:r>
        <w:rPr>
          <w:color w:val="8064A2" w:themeColor="accent4"/>
          <w:sz w:val="24"/>
          <w:szCs w:val="24"/>
        </w:rPr>
        <w:t xml:space="preserve">1.3.2. Các </w:t>
      </w:r>
      <w:proofErr w:type="spellStart"/>
      <w:r>
        <w:rPr>
          <w:color w:val="8064A2" w:themeColor="accent4"/>
          <w:sz w:val="24"/>
          <w:szCs w:val="24"/>
        </w:rPr>
        <w:t>hình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thức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của</w:t>
      </w:r>
      <w:proofErr w:type="spellEnd"/>
      <w:r>
        <w:rPr>
          <w:color w:val="8064A2" w:themeColor="accent4"/>
          <w:sz w:val="24"/>
          <w:szCs w:val="24"/>
        </w:rPr>
        <w:t xml:space="preserve"> IDS :</w:t>
      </w:r>
      <w:bookmarkEnd w:id="21"/>
    </w:p>
    <w:p w14:paraId="627D7B49" w14:textId="77777777" w:rsidR="00991CD5" w:rsidRDefault="00000000">
      <w:r>
        <w:t xml:space="preserve">IDS chia </w:t>
      </w:r>
      <w:proofErr w:type="spellStart"/>
      <w:r>
        <w:t>làm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: host-based intrusion-detection system (HIDS), network-based intrusion-detection system (NIDS), </w:t>
      </w:r>
      <w:proofErr w:type="spellStart"/>
      <w:r>
        <w:t>và</w:t>
      </w:r>
      <w:proofErr w:type="spellEnd"/>
      <w:r>
        <w:t xml:space="preserve"> lai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distributed intrusion detection system (DIDS).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2EF8D38" w14:textId="77777777" w:rsidR="00991CD5" w:rsidRDefault="00000000">
      <w:pPr>
        <w:pStyle w:val="Heading5"/>
        <w:numPr>
          <w:ilvl w:val="0"/>
          <w:numId w:val="10"/>
        </w:numPr>
        <w:rPr>
          <w:b/>
          <w:bCs/>
          <w:sz w:val="24"/>
          <w:szCs w:val="24"/>
        </w:rPr>
      </w:pPr>
      <w:bookmarkStart w:id="22" w:name="_Toc209180697"/>
      <w:r>
        <w:rPr>
          <w:b/>
          <w:bCs/>
          <w:sz w:val="24"/>
          <w:szCs w:val="24"/>
        </w:rPr>
        <w:lastRenderedPageBreak/>
        <w:t>Network-based IDS (NIDS)</w:t>
      </w:r>
      <w:bookmarkEnd w:id="22"/>
    </w:p>
    <w:p w14:paraId="3B094DD3" w14:textId="77777777" w:rsidR="00991CD5" w:rsidRDefault="00000000">
      <w:proofErr w:type="spellStart"/>
      <w:r>
        <w:rPr>
          <w:b/>
          <w:bCs/>
        </w:rPr>
        <w:t>Khái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niệm</w:t>
      </w:r>
      <w:proofErr w:type="spellEnd"/>
      <w:r>
        <w:rPr>
          <w:b/>
          <w:bCs/>
        </w:rPr>
        <w:t>:</w:t>
      </w:r>
      <w:r>
        <w:br/>
        <w:t xml:space="preserve">Network-based IDS (NIDS)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(segment)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NIDS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6EFB5F22" w14:textId="77777777" w:rsidR="00991CD5" w:rsidRDefault="00000000"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>:</w:t>
      </w:r>
      <w:r>
        <w:br/>
        <w:t xml:space="preserve">NIDS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3C7D9722" w14:textId="77777777" w:rsidR="00991CD5" w:rsidRDefault="00000000">
      <w:pPr>
        <w:numPr>
          <w:ilvl w:val="0"/>
          <w:numId w:val="11"/>
        </w:numPr>
      </w:pPr>
      <w:proofErr w:type="spellStart"/>
      <w:r>
        <w:t>Biên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(network border) –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Internet.</w:t>
      </w:r>
    </w:p>
    <w:p w14:paraId="391BCFE4" w14:textId="77777777" w:rsidR="00991CD5" w:rsidRDefault="00000000">
      <w:pPr>
        <w:numPr>
          <w:ilvl w:val="0"/>
          <w:numId w:val="11"/>
        </w:numPr>
      </w:pPr>
      <w:r>
        <w:t xml:space="preserve">DMZ (Demilitarized Zone) –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>.</w:t>
      </w:r>
    </w:p>
    <w:p w14:paraId="7B031DD0" w14:textId="77777777" w:rsidR="00991CD5" w:rsidRDefault="00000000">
      <w:pPr>
        <w:numPr>
          <w:ilvl w:val="0"/>
          <w:numId w:val="11"/>
        </w:numPr>
      </w:pPr>
      <w:r>
        <w:t xml:space="preserve">Server farm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419BB969" w14:textId="77777777" w:rsidR="00991CD5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sensor:</w:t>
      </w:r>
      <w:r>
        <w:br/>
        <w:t xml:space="preserve">Sensor </w:t>
      </w:r>
      <w:proofErr w:type="spellStart"/>
      <w:r>
        <w:t>của</w:t>
      </w:r>
      <w:proofErr w:type="spellEnd"/>
      <w:r>
        <w:t xml:space="preserve"> NIDS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E24CCEF" w14:textId="77777777" w:rsidR="00991CD5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t>Thụ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(Passive):</w:t>
      </w:r>
    </w:p>
    <w:p w14:paraId="34D6B3DB" w14:textId="77777777" w:rsidR="00991CD5" w:rsidRDefault="00000000">
      <w:pPr>
        <w:numPr>
          <w:ilvl w:val="1"/>
          <w:numId w:val="12"/>
        </w:numPr>
      </w:pPr>
      <w:r>
        <w:t xml:space="preserve">Sensor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mirror port (spanning port), network tap </w:t>
      </w:r>
      <w:proofErr w:type="spellStart"/>
      <w:r>
        <w:t>hoặc</w:t>
      </w:r>
      <w:proofErr w:type="spellEnd"/>
      <w:r>
        <w:t xml:space="preserve"> IDS load balancer.</w:t>
      </w:r>
    </w:p>
    <w:p w14:paraId="2BBEB9E4" w14:textId="77777777" w:rsidR="00991CD5" w:rsidRDefault="00000000">
      <w:pPr>
        <w:numPr>
          <w:ilvl w:val="1"/>
          <w:numId w:val="12"/>
        </w:numPr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4EEE37CB" w14:textId="77777777" w:rsidR="00991CD5" w:rsidRDefault="00000000">
      <w:pPr>
        <w:numPr>
          <w:ilvl w:val="1"/>
          <w:numId w:val="12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;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>.</w:t>
      </w:r>
    </w:p>
    <w:p w14:paraId="23DF4A07" w14:textId="77777777" w:rsidR="00991CD5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t>Thẳng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(Inline) ở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p w14:paraId="4827BBDE" w14:textId="77777777" w:rsidR="00991CD5" w:rsidRDefault="00000000">
      <w:pPr>
        <w:numPr>
          <w:ilvl w:val="1"/>
          <w:numId w:val="12"/>
        </w:numPr>
      </w:pPr>
      <w:r>
        <w:t xml:space="preserve">Sensor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qua.</w:t>
      </w:r>
    </w:p>
    <w:p w14:paraId="375F1EDF" w14:textId="77777777" w:rsidR="00991CD5" w:rsidRDefault="00000000">
      <w:pPr>
        <w:numPr>
          <w:ilvl w:val="1"/>
          <w:numId w:val="12"/>
        </w:numPr>
      </w:pPr>
      <w:r>
        <w:t xml:space="preserve">Trong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IDS, sensor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>.</w:t>
      </w:r>
    </w:p>
    <w:p w14:paraId="57302814" w14:textId="77777777" w:rsidR="00991CD5" w:rsidRDefault="00000000">
      <w:pPr>
        <w:numPr>
          <w:ilvl w:val="1"/>
          <w:numId w:val="12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(single point of failure)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6D7E63A6" w14:textId="77777777" w:rsidR="00991CD5" w:rsidRDefault="00000000"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NIDS:</w:t>
      </w:r>
    </w:p>
    <w:p w14:paraId="24C1D616" w14:textId="77777777" w:rsidR="00991CD5" w:rsidRDefault="00000000">
      <w:pPr>
        <w:numPr>
          <w:ilvl w:val="0"/>
          <w:numId w:val="13"/>
        </w:numPr>
      </w:pPr>
      <w:r>
        <w:rPr>
          <w:b/>
          <w:bCs/>
        </w:rPr>
        <w:t xml:space="preserve">Thu </w:t>
      </w:r>
      <w:proofErr w:type="spellStart"/>
      <w:r>
        <w:rPr>
          <w:b/>
          <w:bCs/>
        </w:rPr>
        <w:t>thập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tin: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host,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3B3ECA5B" w14:textId="77777777" w:rsidR="00991CD5" w:rsidRDefault="00000000">
      <w:pPr>
        <w:numPr>
          <w:ilvl w:val="0"/>
          <w:numId w:val="13"/>
        </w:numPr>
      </w:pP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log: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72E5E005" w14:textId="77777777" w:rsidR="00991CD5" w:rsidRDefault="00000000">
      <w:pPr>
        <w:numPr>
          <w:ilvl w:val="0"/>
          <w:numId w:val="13"/>
        </w:numPr>
      </w:pP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,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7D00D49" w14:textId="77777777" w:rsidR="00991CD5" w:rsidRDefault="00000000">
      <w:proofErr w:type="spellStart"/>
      <w:r>
        <w:rPr>
          <w:b/>
          <w:bCs/>
        </w:rPr>
        <w:lastRenderedPageBreak/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NIDS:</w:t>
      </w:r>
    </w:p>
    <w:p w14:paraId="039A91E6" w14:textId="77777777" w:rsidR="00991CD5" w:rsidRDefault="00000000">
      <w:pPr>
        <w:numPr>
          <w:ilvl w:val="0"/>
          <w:numId w:val="14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14:paraId="5BDBD914" w14:textId="77777777" w:rsidR="00991CD5" w:rsidRDefault="00000000">
      <w:pPr>
        <w:numPr>
          <w:ilvl w:val="0"/>
          <w:numId w:val="1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(false positive)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(false negative).</w:t>
      </w:r>
    </w:p>
    <w:p w14:paraId="1C23BAC5" w14:textId="77777777" w:rsidR="00991CD5" w:rsidRDefault="00000000">
      <w:pPr>
        <w:numPr>
          <w:ilvl w:val="0"/>
          <w:numId w:val="14"/>
        </w:num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21C0DDA0" w14:textId="77777777" w:rsidR="00991CD5" w:rsidRDefault="00000000"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NIDS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>:</w:t>
      </w:r>
    </w:p>
    <w:p w14:paraId="7F031697" w14:textId="77777777" w:rsidR="00991CD5" w:rsidRDefault="00000000">
      <w:pPr>
        <w:numPr>
          <w:ilvl w:val="0"/>
          <w:numId w:val="15"/>
        </w:numPr>
      </w:pPr>
      <w:r>
        <w:rPr>
          <w:b/>
          <w:bCs/>
        </w:rPr>
        <w:t>Snort:</w:t>
      </w:r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NIDS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signature.</w:t>
      </w:r>
    </w:p>
    <w:p w14:paraId="3486AC65" w14:textId="77777777" w:rsidR="00991CD5" w:rsidRDefault="00000000">
      <w:pPr>
        <w:numPr>
          <w:ilvl w:val="0"/>
          <w:numId w:val="15"/>
        </w:numPr>
      </w:pPr>
      <w:r>
        <w:rPr>
          <w:b/>
          <w:bCs/>
        </w:rPr>
        <w:t>Zeek (Bro):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anomaly detection.</w:t>
      </w:r>
    </w:p>
    <w:p w14:paraId="2D907D2D" w14:textId="77777777" w:rsidR="00991CD5" w:rsidRDefault="00000000">
      <w:pPr>
        <w:numPr>
          <w:ilvl w:val="0"/>
          <w:numId w:val="15"/>
        </w:numPr>
      </w:pPr>
      <w:r>
        <w:rPr>
          <w:b/>
          <w:bCs/>
        </w:rPr>
        <w:t>Suricata:</w:t>
      </w:r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signature </w:t>
      </w:r>
      <w:proofErr w:type="spellStart"/>
      <w:r>
        <w:t>và</w:t>
      </w:r>
      <w:proofErr w:type="spellEnd"/>
      <w:r>
        <w:t xml:space="preserve"> anomaly detection.</w:t>
      </w:r>
    </w:p>
    <w:p w14:paraId="1B1F0310" w14:textId="77777777" w:rsidR="00991CD5" w:rsidRDefault="00991CD5"/>
    <w:p w14:paraId="0FC53CE1" w14:textId="77777777" w:rsidR="00991CD5" w:rsidRDefault="00000000">
      <w:pPr>
        <w:pStyle w:val="Heading5"/>
        <w:numPr>
          <w:ilvl w:val="0"/>
          <w:numId w:val="10"/>
        </w:numPr>
        <w:rPr>
          <w:b/>
          <w:bCs/>
          <w:sz w:val="24"/>
          <w:szCs w:val="24"/>
        </w:rPr>
      </w:pPr>
      <w:bookmarkStart w:id="23" w:name="_Toc209180698"/>
      <w:r>
        <w:rPr>
          <w:b/>
          <w:bCs/>
          <w:sz w:val="24"/>
          <w:szCs w:val="24"/>
        </w:rPr>
        <w:t>Host-based IDS (HIDS)</w:t>
      </w:r>
      <w:bookmarkEnd w:id="23"/>
    </w:p>
    <w:p w14:paraId="1CBD42D5" w14:textId="77777777" w:rsidR="00991CD5" w:rsidRDefault="00000000">
      <w:proofErr w:type="spellStart"/>
      <w:r>
        <w:rPr>
          <w:b/>
          <w:bCs/>
        </w:rPr>
        <w:t>Khái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niệm</w:t>
      </w:r>
      <w:proofErr w:type="spellEnd"/>
      <w:r>
        <w:rPr>
          <w:b/>
          <w:bCs/>
        </w:rPr>
        <w:t>:</w:t>
      </w:r>
      <w:r>
        <w:br/>
        <w:t xml:space="preserve">Host-based IDS (HIDS)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(host)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agent. HIDS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host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Thông </w:t>
      </w:r>
      <w:proofErr w:type="spellStart"/>
      <w:r>
        <w:t>thường</w:t>
      </w:r>
      <w:proofErr w:type="spellEnd"/>
      <w:r>
        <w:t xml:space="preserve">, HIDS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public server, server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application-based IDS).</w:t>
      </w:r>
    </w:p>
    <w:p w14:paraId="23B9969C" w14:textId="77777777" w:rsidR="00991CD5" w:rsidRDefault="00000000"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>:</w:t>
      </w:r>
    </w:p>
    <w:p w14:paraId="21D39F1D" w14:textId="77777777" w:rsidR="00991CD5" w:rsidRDefault="00000000">
      <w:pPr>
        <w:numPr>
          <w:ilvl w:val="0"/>
          <w:numId w:val="16"/>
        </w:numPr>
      </w:pPr>
      <w:r>
        <w:t xml:space="preserve">HIDS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host,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E8BD71A" w14:textId="77777777" w:rsidR="00991CD5" w:rsidRDefault="00000000">
      <w:pPr>
        <w:numPr>
          <w:ilvl w:val="0"/>
          <w:numId w:val="16"/>
        </w:numPr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agent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65C7E9CB" w14:textId="77777777" w:rsidR="00991CD5" w:rsidRDefault="00000000">
      <w:pPr>
        <w:numPr>
          <w:ilvl w:val="0"/>
          <w:numId w:val="16"/>
        </w:numPr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agent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4160F96C" w14:textId="77777777" w:rsidR="00991CD5" w:rsidRDefault="00000000"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HIDS:</w:t>
      </w:r>
    </w:p>
    <w:p w14:paraId="404D748F" w14:textId="77777777" w:rsidR="00991CD5" w:rsidRDefault="00000000">
      <w:pPr>
        <w:numPr>
          <w:ilvl w:val="0"/>
          <w:numId w:val="17"/>
        </w:numPr>
      </w:pP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log: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host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67D60FF" w14:textId="77777777" w:rsidR="00991CD5" w:rsidRDefault="00000000">
      <w:pPr>
        <w:numPr>
          <w:ilvl w:val="0"/>
          <w:numId w:val="17"/>
        </w:numPr>
      </w:pP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>:</w:t>
      </w:r>
    </w:p>
    <w:p w14:paraId="42FF08AE" w14:textId="77777777" w:rsidR="00991CD5" w:rsidRDefault="00000000">
      <w:pPr>
        <w:numPr>
          <w:ilvl w:val="1"/>
          <w:numId w:val="17"/>
        </w:numPr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buffer overflow,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CFCC05F" w14:textId="77777777" w:rsidR="00991CD5" w:rsidRDefault="00000000">
      <w:pPr>
        <w:numPr>
          <w:ilvl w:val="1"/>
          <w:numId w:val="17"/>
        </w:numPr>
      </w:pPr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log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76CC917" w14:textId="77777777" w:rsidR="00991CD5" w:rsidRDefault="00000000">
      <w:pPr>
        <w:numPr>
          <w:ilvl w:val="1"/>
          <w:numId w:val="17"/>
        </w:numPr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(filesystem integrity).</w:t>
      </w:r>
    </w:p>
    <w:p w14:paraId="436B4342" w14:textId="77777777" w:rsidR="00991CD5" w:rsidRDefault="00000000">
      <w:pPr>
        <w:numPr>
          <w:ilvl w:val="1"/>
          <w:numId w:val="17"/>
        </w:numPr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050014E5" w14:textId="77777777" w:rsidR="00991CD5" w:rsidRDefault="00000000">
      <w:pPr>
        <w:numPr>
          <w:ilvl w:val="0"/>
          <w:numId w:val="17"/>
        </w:numPr>
      </w:pPr>
      <w:r>
        <w:rPr>
          <w:b/>
          <w:bCs/>
        </w:rPr>
        <w:t xml:space="preserve">Bảo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host:</w:t>
      </w:r>
    </w:p>
    <w:p w14:paraId="6F2E4777" w14:textId="77777777" w:rsidR="00991CD5" w:rsidRDefault="00000000">
      <w:pPr>
        <w:numPr>
          <w:ilvl w:val="1"/>
          <w:numId w:val="17"/>
        </w:numPr>
      </w:pP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file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5D789BDC" w14:textId="77777777" w:rsidR="00991CD5" w:rsidRDefault="00000000">
      <w:pPr>
        <w:numPr>
          <w:ilvl w:val="1"/>
          <w:numId w:val="17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7003C08" w14:textId="77777777" w:rsidR="00991CD5" w:rsidRDefault="00000000">
      <w:pPr>
        <w:numPr>
          <w:ilvl w:val="1"/>
          <w:numId w:val="17"/>
        </w:numPr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(removable media).</w:t>
      </w:r>
    </w:p>
    <w:p w14:paraId="5F0BFB6F" w14:textId="77777777" w:rsidR="00991CD5" w:rsidRDefault="00000000"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69B9CD54" w14:textId="77777777" w:rsidR="00991CD5" w:rsidRDefault="00000000">
      <w:pPr>
        <w:numPr>
          <w:ilvl w:val="0"/>
          <w:numId w:val="18"/>
        </w:numPr>
      </w:pPr>
      <w:r>
        <w:t xml:space="preserve">HIDS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host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NIDS.</w:t>
      </w:r>
    </w:p>
    <w:p w14:paraId="180700F6" w14:textId="77777777" w:rsidR="00991CD5" w:rsidRDefault="00000000">
      <w:pPr>
        <w:numPr>
          <w:ilvl w:val="0"/>
          <w:numId w:val="18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5FBC90FE" w14:textId="77777777" w:rsidR="00991CD5" w:rsidRDefault="00000000">
      <w:pPr>
        <w:numPr>
          <w:ilvl w:val="0"/>
          <w:numId w:val="18"/>
        </w:numPr>
      </w:pPr>
      <w:proofErr w:type="spellStart"/>
      <w:r>
        <w:t>Khó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60133FE1" w14:textId="77777777" w:rsidR="00991CD5" w:rsidRDefault="00000000"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HIDS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>:</w:t>
      </w:r>
    </w:p>
    <w:p w14:paraId="5D86923F" w14:textId="77777777" w:rsidR="00991CD5" w:rsidRDefault="00000000">
      <w:pPr>
        <w:numPr>
          <w:ilvl w:val="0"/>
          <w:numId w:val="19"/>
        </w:numPr>
      </w:pPr>
      <w:r>
        <w:rPr>
          <w:b/>
          <w:bCs/>
        </w:rPr>
        <w:t>Tripwire:</w:t>
      </w:r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file.</w:t>
      </w:r>
    </w:p>
    <w:p w14:paraId="0EA5703A" w14:textId="77777777" w:rsidR="00991CD5" w:rsidRDefault="00000000">
      <w:pPr>
        <w:numPr>
          <w:ilvl w:val="0"/>
          <w:numId w:val="19"/>
        </w:numPr>
      </w:pPr>
      <w:r>
        <w:rPr>
          <w:b/>
          <w:bCs/>
        </w:rPr>
        <w:t>OSSEC:</w:t>
      </w:r>
      <w:r>
        <w:t xml:space="preserve"> HIDS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7BCF25C7" w14:textId="77777777" w:rsidR="00991CD5" w:rsidRDefault="00000000">
      <w:pPr>
        <w:numPr>
          <w:ilvl w:val="0"/>
          <w:numId w:val="19"/>
        </w:numPr>
      </w:pPr>
      <w:r>
        <w:rPr>
          <w:b/>
          <w:bCs/>
        </w:rPr>
        <w:t>Samhain, Prelude LML: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HIDS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.</w:t>
      </w:r>
    </w:p>
    <w:p w14:paraId="54E932C9" w14:textId="77777777" w:rsidR="00991CD5" w:rsidRDefault="00000000">
      <w:pPr>
        <w:numPr>
          <w:ilvl w:val="0"/>
          <w:numId w:val="19"/>
        </w:numPr>
      </w:pPr>
      <w:r>
        <w:rPr>
          <w:b/>
          <w:bCs/>
        </w:rPr>
        <w:t>Snort (</w:t>
      </w: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HIDS):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host.</w:t>
      </w:r>
    </w:p>
    <w:p w14:paraId="114E2DA7" w14:textId="77777777" w:rsidR="00991CD5" w:rsidRDefault="00991CD5"/>
    <w:p w14:paraId="7F3A10F8" w14:textId="77777777" w:rsidR="00991CD5" w:rsidRDefault="00000000">
      <w:pPr>
        <w:pStyle w:val="Heading5"/>
        <w:numPr>
          <w:ilvl w:val="0"/>
          <w:numId w:val="10"/>
        </w:numPr>
        <w:rPr>
          <w:b/>
          <w:bCs/>
          <w:sz w:val="24"/>
          <w:szCs w:val="24"/>
        </w:rPr>
      </w:pPr>
      <w:bookmarkStart w:id="24" w:name="_Toc209180699"/>
      <w:r>
        <w:rPr>
          <w:b/>
          <w:bCs/>
          <w:sz w:val="24"/>
          <w:szCs w:val="24"/>
        </w:rPr>
        <w:t>Distributed IDS (DIDS)</w:t>
      </w:r>
      <w:bookmarkEnd w:id="24"/>
    </w:p>
    <w:p w14:paraId="71A9E7DC" w14:textId="77777777" w:rsidR="00991CD5" w:rsidRDefault="00000000">
      <w:proofErr w:type="spellStart"/>
      <w:r>
        <w:rPr>
          <w:b/>
          <w:bCs/>
        </w:rPr>
        <w:t>Khái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niệm</w:t>
      </w:r>
      <w:proofErr w:type="spellEnd"/>
      <w:r>
        <w:rPr>
          <w:b/>
          <w:bCs/>
        </w:rPr>
        <w:t>:</w:t>
      </w:r>
      <w:r>
        <w:br/>
        <w:t xml:space="preserve">Distributed IDS (DIDS)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sensor NIDS </w:t>
      </w:r>
      <w:proofErr w:type="spellStart"/>
      <w:r>
        <w:t>và</w:t>
      </w:r>
      <w:proofErr w:type="spellEnd"/>
      <w:r>
        <w:t xml:space="preserve"> HIDS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Các sensor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E30E72C" w14:textId="77777777" w:rsidR="00991CD5" w:rsidRDefault="00000000"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>:</w:t>
      </w:r>
    </w:p>
    <w:p w14:paraId="55214D63" w14:textId="77777777" w:rsidR="00991CD5" w:rsidRDefault="00000000">
      <w:pPr>
        <w:numPr>
          <w:ilvl w:val="0"/>
          <w:numId w:val="20"/>
        </w:numPr>
      </w:pPr>
      <w:proofErr w:type="spellStart"/>
      <w:r>
        <w:t>Mỗi</w:t>
      </w:r>
      <w:proofErr w:type="spellEnd"/>
      <w:r>
        <w:t xml:space="preserve"> sensor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host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mạng</w:t>
      </w:r>
      <w:proofErr w:type="spellEnd"/>
      <w:r>
        <w:t>).</w:t>
      </w:r>
    </w:p>
    <w:p w14:paraId="79A2B6F6" w14:textId="77777777" w:rsidR="00991CD5" w:rsidRDefault="00000000">
      <w:pPr>
        <w:numPr>
          <w:ilvl w:val="0"/>
          <w:numId w:val="20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sensor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(management server / central analyzer)</w:t>
      </w:r>
      <w:r>
        <w:t>.</w:t>
      </w:r>
    </w:p>
    <w:p w14:paraId="72520010" w14:textId="77777777" w:rsidR="00991CD5" w:rsidRDefault="00000000">
      <w:pPr>
        <w:numPr>
          <w:ilvl w:val="0"/>
          <w:numId w:val="20"/>
        </w:numPr>
      </w:pPr>
      <w:proofErr w:type="spellStart"/>
      <w:r>
        <w:lastRenderedPageBreak/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(correlation analysis)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4ED95A07" w14:textId="77777777" w:rsidR="00991CD5" w:rsidRDefault="00000000"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:</w:t>
      </w:r>
    </w:p>
    <w:p w14:paraId="035F8DE5" w14:textId="77777777" w:rsidR="00991CD5" w:rsidRDefault="00000000">
      <w:pPr>
        <w:numPr>
          <w:ilvl w:val="0"/>
          <w:numId w:val="21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host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03D34B62" w14:textId="77777777" w:rsidR="00991CD5" w:rsidRDefault="00000000">
      <w:pPr>
        <w:numPr>
          <w:ilvl w:val="0"/>
          <w:numId w:val="21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rác</w:t>
      </w:r>
      <w:proofErr w:type="spellEnd"/>
      <w:r>
        <w:t>.</w:t>
      </w:r>
    </w:p>
    <w:p w14:paraId="5BFFA320" w14:textId="77777777" w:rsidR="00991CD5" w:rsidRDefault="00000000">
      <w:pPr>
        <w:numPr>
          <w:ilvl w:val="0"/>
          <w:numId w:val="21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7921E920" w14:textId="77777777" w:rsidR="00991CD5" w:rsidRDefault="00000000"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24F95D0C" w14:textId="77777777" w:rsidR="00991CD5" w:rsidRDefault="00000000">
      <w:pPr>
        <w:numPr>
          <w:ilvl w:val="0"/>
          <w:numId w:val="22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0D7368E8" w14:textId="77777777" w:rsidR="00991CD5" w:rsidRDefault="00000000">
      <w:pPr>
        <w:numPr>
          <w:ilvl w:val="0"/>
          <w:numId w:val="22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sensor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>).</w:t>
      </w:r>
    </w:p>
    <w:p w14:paraId="1F8C5411" w14:textId="77777777" w:rsidR="00991CD5" w:rsidRDefault="00000000">
      <w:pPr>
        <w:numPr>
          <w:ilvl w:val="0"/>
          <w:numId w:val="22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6581C419" w14:textId="77777777" w:rsidR="00991CD5" w:rsidRDefault="00000000"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DIDS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>:</w:t>
      </w:r>
    </w:p>
    <w:p w14:paraId="3E4CEE90" w14:textId="77777777" w:rsidR="00991CD5" w:rsidRDefault="00000000">
      <w:pPr>
        <w:numPr>
          <w:ilvl w:val="0"/>
          <w:numId w:val="23"/>
        </w:numPr>
      </w:pPr>
      <w:r>
        <w:t>Prelude Hybrid IDS</w:t>
      </w:r>
    </w:p>
    <w:p w14:paraId="2868F157" w14:textId="77777777" w:rsidR="00991CD5" w:rsidRDefault="00000000">
      <w:pPr>
        <w:numPr>
          <w:ilvl w:val="0"/>
          <w:numId w:val="23"/>
        </w:numPr>
      </w:pPr>
      <w:r>
        <w:t xml:space="preserve">IBM </w:t>
      </w:r>
      <w:proofErr w:type="spellStart"/>
      <w:r>
        <w:t>QRadar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DIDS)</w:t>
      </w:r>
    </w:p>
    <w:p w14:paraId="5CFF6714" w14:textId="77777777" w:rsidR="00991CD5" w:rsidRDefault="00000000">
      <w:pPr>
        <w:numPr>
          <w:ilvl w:val="0"/>
          <w:numId w:val="23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OSSEC (HIDS) </w:t>
      </w:r>
      <w:proofErr w:type="spellStart"/>
      <w:r>
        <w:t>với</w:t>
      </w:r>
      <w:proofErr w:type="spellEnd"/>
      <w:r>
        <w:t xml:space="preserve"> Snort/Suricata (NIDS).</w:t>
      </w:r>
    </w:p>
    <w:p w14:paraId="4D224740" w14:textId="77777777" w:rsidR="00991CD5" w:rsidRDefault="00991CD5"/>
    <w:p w14:paraId="37144C0D" w14:textId="77777777" w:rsidR="00991CD5" w:rsidRDefault="00991CD5"/>
    <w:p w14:paraId="20B6547C" w14:textId="77777777" w:rsidR="00991CD5" w:rsidRDefault="00991CD5"/>
    <w:p w14:paraId="0DD3D0A6" w14:textId="77777777" w:rsidR="00991CD5" w:rsidRDefault="00000000">
      <w:pPr>
        <w:pStyle w:val="Heading5"/>
        <w:numPr>
          <w:ilvl w:val="0"/>
          <w:numId w:val="10"/>
        </w:numPr>
        <w:rPr>
          <w:b/>
          <w:bCs/>
          <w:sz w:val="24"/>
          <w:szCs w:val="24"/>
        </w:rPr>
      </w:pPr>
      <w:bookmarkStart w:id="25" w:name="_Toc209180700"/>
      <w:r>
        <w:rPr>
          <w:b/>
          <w:bCs/>
          <w:sz w:val="24"/>
          <w:szCs w:val="24"/>
        </w:rPr>
        <w:t xml:space="preserve">HIDS </w:t>
      </w:r>
      <w:proofErr w:type="spellStart"/>
      <w:r>
        <w:rPr>
          <w:b/>
          <w:bCs/>
          <w:sz w:val="24"/>
          <w:szCs w:val="24"/>
        </w:rPr>
        <w:t>khác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với</w:t>
      </w:r>
      <w:proofErr w:type="spellEnd"/>
      <w:r>
        <w:rPr>
          <w:b/>
          <w:bCs/>
          <w:sz w:val="24"/>
          <w:szCs w:val="24"/>
        </w:rPr>
        <w:t xml:space="preserve"> NIDS ở 2 </w:t>
      </w:r>
      <w:proofErr w:type="spellStart"/>
      <w:r>
        <w:rPr>
          <w:b/>
          <w:bCs/>
          <w:sz w:val="24"/>
          <w:szCs w:val="24"/>
        </w:rPr>
        <w:t>điểm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chính</w:t>
      </w:r>
      <w:proofErr w:type="spellEnd"/>
      <w:r>
        <w:rPr>
          <w:b/>
          <w:bCs/>
          <w:sz w:val="24"/>
          <w:szCs w:val="24"/>
        </w:rPr>
        <w:t>:</w:t>
      </w:r>
      <w:bookmarkEnd w:id="25"/>
    </w:p>
    <w:p w14:paraId="11F81B3E" w14:textId="77777777" w:rsidR="00991CD5" w:rsidRDefault="00000000">
      <w:r>
        <w:t xml:space="preserve">- </w:t>
      </w:r>
      <w:proofErr w:type="spellStart"/>
      <w:r>
        <w:t>Một</w:t>
      </w:r>
      <w:proofErr w:type="spellEnd"/>
      <w:r>
        <w:t xml:space="preserve"> HIDS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NIDS.</w:t>
      </w:r>
    </w:p>
    <w:p w14:paraId="7639D011" w14:textId="5F79B366" w:rsidR="00991CD5" w:rsidRDefault="00000000">
      <w:r>
        <w:t xml:space="preserve">- Card </w:t>
      </w:r>
      <w:proofErr w:type="spellStart"/>
      <w:r w:rsidR="007742D3">
        <w:t>giao</w:t>
      </w:r>
      <w:proofErr w:type="spellEnd"/>
      <w:r w:rsidR="007742D3">
        <w:t xml:space="preserve"> </w:t>
      </w:r>
      <w:proofErr w:type="spellStart"/>
      <w:r w:rsidR="007742D3">
        <w:t>tiếp</w:t>
      </w:r>
      <w:proofErr w:type="spellEnd"/>
      <w:r w:rsidR="007742D3">
        <w:t xml:space="preserve"> </w:t>
      </w:r>
      <w:proofErr w:type="spellStart"/>
      <w:r w:rsidR="007742D3">
        <w:t>mạng</w:t>
      </w:r>
      <w:proofErr w:type="spellEnd"/>
      <w:r>
        <w:t xml:space="preserve"> (NIC) </w:t>
      </w:r>
      <w:proofErr w:type="spellStart"/>
      <w:r>
        <w:t>của</w:t>
      </w:r>
      <w:proofErr w:type="spellEnd"/>
      <w:r>
        <w:t xml:space="preserve"> HIDS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nonpromiscuous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card </w:t>
      </w:r>
      <w:proofErr w:type="spellStart"/>
      <w:r w:rsidR="007742D3">
        <w:t>giao</w:t>
      </w:r>
      <w:proofErr w:type="spellEnd"/>
      <w:r w:rsidR="007742D3">
        <w:t xml:space="preserve"> </w:t>
      </w:r>
      <w:proofErr w:type="spellStart"/>
      <w:r w:rsidR="007742D3">
        <w:t>tiếp</w:t>
      </w:r>
      <w:proofErr w:type="spellEnd"/>
      <w:r w:rsidR="007742D3">
        <w:t xml:space="preserve"> </w:t>
      </w:r>
      <w:proofErr w:type="spellStart"/>
      <w:r w:rsidR="007742D3">
        <w:t>mạng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promiscuous.</w:t>
      </w:r>
    </w:p>
    <w:p w14:paraId="22F0255F" w14:textId="77777777" w:rsidR="00991CD5" w:rsidRDefault="00000000"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HIDS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host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Network File System (NFS) </w:t>
      </w:r>
      <w:proofErr w:type="spellStart"/>
      <w:r>
        <w:t>cho</w:t>
      </w:r>
      <w:proofErr w:type="spellEnd"/>
      <w:r>
        <w:t xml:space="preserve"> host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NFS</w:t>
      </w:r>
    </w:p>
    <w:p w14:paraId="71D67777" w14:textId="77777777" w:rsidR="00991CD5" w:rsidRDefault="00991CD5"/>
    <w:p w14:paraId="4BB1F4C9" w14:textId="77777777" w:rsidR="00991CD5" w:rsidRDefault="00991CD5"/>
    <w:p w14:paraId="48887EBA" w14:textId="77777777" w:rsidR="00991CD5" w:rsidRDefault="00991C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91CD5" w14:paraId="45AF0732" w14:textId="77777777">
        <w:tc>
          <w:tcPr>
            <w:tcW w:w="2880" w:type="dxa"/>
          </w:tcPr>
          <w:p w14:paraId="37729391" w14:textId="77777777" w:rsidR="00991CD5" w:rsidRDefault="00000000">
            <w:pPr>
              <w:spacing w:after="0" w:line="240" w:lineRule="auto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2880" w:type="dxa"/>
          </w:tcPr>
          <w:p w14:paraId="4193EE07" w14:textId="77777777" w:rsidR="00991CD5" w:rsidRDefault="00000000">
            <w:pPr>
              <w:spacing w:after="0" w:line="240" w:lineRule="auto"/>
            </w:pPr>
            <w:r>
              <w:t>NIDS (Network-based IDS)</w:t>
            </w:r>
          </w:p>
        </w:tc>
        <w:tc>
          <w:tcPr>
            <w:tcW w:w="2880" w:type="dxa"/>
          </w:tcPr>
          <w:p w14:paraId="631F5FE7" w14:textId="77777777" w:rsidR="00991CD5" w:rsidRDefault="00000000">
            <w:pPr>
              <w:spacing w:after="0" w:line="240" w:lineRule="auto"/>
            </w:pPr>
            <w:r>
              <w:t>HIDS (Host-based IDS)</w:t>
            </w:r>
          </w:p>
        </w:tc>
      </w:tr>
      <w:tr w:rsidR="00991CD5" w14:paraId="209EBC56" w14:textId="77777777">
        <w:tc>
          <w:tcPr>
            <w:tcW w:w="2880" w:type="dxa"/>
          </w:tcPr>
          <w:p w14:paraId="66B3E0AE" w14:textId="77777777" w:rsidR="00991CD5" w:rsidRDefault="00000000">
            <w:pPr>
              <w:spacing w:after="0" w:line="240" w:lineRule="auto"/>
            </w:pPr>
            <w:r>
              <w:t xml:space="preserve">Phạm vi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</w:p>
        </w:tc>
        <w:tc>
          <w:tcPr>
            <w:tcW w:w="2880" w:type="dxa"/>
          </w:tcPr>
          <w:p w14:paraId="1DBF530C" w14:textId="77777777" w:rsidR="00991CD5" w:rsidRDefault="00000000">
            <w:pPr>
              <w:spacing w:after="0" w:line="240" w:lineRule="auto"/>
            </w:pP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segment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880" w:type="dxa"/>
          </w:tcPr>
          <w:p w14:paraId="4FE1B30C" w14:textId="77777777" w:rsidR="00991CD5" w:rsidRDefault="00000000">
            <w:pPr>
              <w:spacing w:after="0" w:line="240" w:lineRule="auto"/>
            </w:pP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host,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>, file, log</w:t>
            </w:r>
          </w:p>
        </w:tc>
      </w:tr>
      <w:tr w:rsidR="00991CD5" w14:paraId="5C592ADF" w14:textId="77777777">
        <w:tc>
          <w:tcPr>
            <w:tcW w:w="2880" w:type="dxa"/>
          </w:tcPr>
          <w:p w14:paraId="04ABF514" w14:textId="77777777" w:rsidR="00991CD5" w:rsidRDefault="00000000">
            <w:pPr>
              <w:spacing w:after="0" w:line="240" w:lineRule="auto"/>
            </w:pP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</w:p>
        </w:tc>
        <w:tc>
          <w:tcPr>
            <w:tcW w:w="2880" w:type="dxa"/>
          </w:tcPr>
          <w:p w14:paraId="53E5BED4" w14:textId="77777777" w:rsidR="00991CD5" w:rsidRDefault="00000000">
            <w:pPr>
              <w:spacing w:after="0" w:line="240" w:lineRule="auto"/>
            </w:pP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sensor ở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</w:p>
        </w:tc>
        <w:tc>
          <w:tcPr>
            <w:tcW w:w="2880" w:type="dxa"/>
          </w:tcPr>
          <w:p w14:paraId="2FD6BE8E" w14:textId="77777777" w:rsidR="00991CD5" w:rsidRDefault="00000000">
            <w:pPr>
              <w:spacing w:after="0" w:line="240" w:lineRule="auto"/>
            </w:pPr>
            <w:r>
              <w:t xml:space="preserve">Cài </w:t>
            </w:r>
            <w:proofErr w:type="spellStart"/>
            <w:r>
              <w:t>đặt</w:t>
            </w:r>
            <w:proofErr w:type="spellEnd"/>
            <w:r>
              <w:t xml:space="preserve"> agent/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host, </w:t>
            </w:r>
            <w:proofErr w:type="spellStart"/>
            <w:r>
              <w:t>nhiều</w:t>
            </w:r>
            <w:proofErr w:type="spellEnd"/>
            <w:r>
              <w:t xml:space="preserve"> host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</w:p>
        </w:tc>
      </w:tr>
      <w:tr w:rsidR="00991CD5" w14:paraId="71010CA8" w14:textId="77777777">
        <w:tc>
          <w:tcPr>
            <w:tcW w:w="2880" w:type="dxa"/>
          </w:tcPr>
          <w:p w14:paraId="63CE8C52" w14:textId="77777777" w:rsidR="00991CD5" w:rsidRDefault="00000000">
            <w:pPr>
              <w:spacing w:after="0" w:line="240" w:lineRule="auto"/>
            </w:pPr>
            <w:r>
              <w:t xml:space="preserve">Chi </w:t>
            </w:r>
            <w:proofErr w:type="spellStart"/>
            <w:r>
              <w:t>phí</w:t>
            </w:r>
            <w:proofErr w:type="spellEnd"/>
          </w:p>
        </w:tc>
        <w:tc>
          <w:tcPr>
            <w:tcW w:w="2880" w:type="dxa"/>
          </w:tcPr>
          <w:p w14:paraId="05EA016E" w14:textId="77777777" w:rsidR="00991CD5" w:rsidRDefault="00000000">
            <w:pPr>
              <w:spacing w:after="0" w:line="240" w:lineRule="auto"/>
            </w:pP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(Snort),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2880" w:type="dxa"/>
          </w:tcPr>
          <w:p w14:paraId="7D45920E" w14:textId="77777777" w:rsidR="00991CD5" w:rsidRDefault="00000000">
            <w:pPr>
              <w:spacing w:after="0" w:line="240" w:lineRule="auto"/>
            </w:pPr>
            <w:r>
              <w:t xml:space="preserve">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host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</w:p>
        </w:tc>
      </w:tr>
      <w:tr w:rsidR="00991CD5" w14:paraId="75898CC4" w14:textId="77777777">
        <w:tc>
          <w:tcPr>
            <w:tcW w:w="2880" w:type="dxa"/>
          </w:tcPr>
          <w:p w14:paraId="504F86AF" w14:textId="77777777" w:rsidR="00991CD5" w:rsidRDefault="00000000">
            <w:pPr>
              <w:spacing w:after="0" w:line="240" w:lineRule="auto"/>
            </w:pP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2880" w:type="dxa"/>
          </w:tcPr>
          <w:p w14:paraId="15EED8F2" w14:textId="77777777" w:rsidR="00991CD5" w:rsidRDefault="00000000">
            <w:pPr>
              <w:spacing w:after="0" w:line="240" w:lineRule="auto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tin, header,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  <w:tc>
          <w:tcPr>
            <w:tcW w:w="2880" w:type="dxa"/>
          </w:tcPr>
          <w:p w14:paraId="07056893" w14:textId="77777777" w:rsidR="00991CD5" w:rsidRDefault="00000000">
            <w:pPr>
              <w:spacing w:after="0" w:line="240" w:lineRule="auto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qua log, integrity file,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</w:tr>
      <w:tr w:rsidR="00991CD5" w14:paraId="155C8FE2" w14:textId="77777777">
        <w:tc>
          <w:tcPr>
            <w:tcW w:w="2880" w:type="dxa"/>
          </w:tcPr>
          <w:p w14:paraId="38EA3257" w14:textId="77777777" w:rsidR="00991CD5" w:rsidRDefault="00000000">
            <w:pPr>
              <w:spacing w:after="0" w:line="240" w:lineRule="auto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</w:p>
        </w:tc>
        <w:tc>
          <w:tcPr>
            <w:tcW w:w="2880" w:type="dxa"/>
          </w:tcPr>
          <w:p w14:paraId="0B9A0641" w14:textId="77777777" w:rsidR="00991CD5" w:rsidRDefault="00000000">
            <w:pPr>
              <w:spacing w:after="0" w:line="240" w:lineRule="auto"/>
            </w:pP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(real-time)</w:t>
            </w:r>
          </w:p>
        </w:tc>
        <w:tc>
          <w:tcPr>
            <w:tcW w:w="2880" w:type="dxa"/>
          </w:tcPr>
          <w:p w14:paraId="2EEEAC81" w14:textId="77777777" w:rsidR="00991CD5" w:rsidRDefault="00000000">
            <w:pPr>
              <w:spacing w:after="0" w:line="240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do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log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991CD5" w14:paraId="253CE98D" w14:textId="77777777">
        <w:tc>
          <w:tcPr>
            <w:tcW w:w="2880" w:type="dxa"/>
          </w:tcPr>
          <w:p w14:paraId="1B087B5D" w14:textId="77777777" w:rsidR="00991CD5" w:rsidRDefault="00000000">
            <w:pPr>
              <w:spacing w:after="0" w:line="240" w:lineRule="auto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</w:p>
        </w:tc>
        <w:tc>
          <w:tcPr>
            <w:tcW w:w="2880" w:type="dxa"/>
          </w:tcPr>
          <w:p w14:paraId="2F716359" w14:textId="77777777" w:rsidR="00991CD5" w:rsidRDefault="00000000">
            <w:pPr>
              <w:spacing w:after="0" w:line="240" w:lineRule="auto"/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2880" w:type="dxa"/>
          </w:tcPr>
          <w:p w14:paraId="2BFD0887" w14:textId="77777777" w:rsidR="00991CD5" w:rsidRDefault="00000000">
            <w:pPr>
              <w:spacing w:after="0" w:line="240" w:lineRule="auto"/>
            </w:pP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(agent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>)</w:t>
            </w:r>
          </w:p>
        </w:tc>
      </w:tr>
      <w:tr w:rsidR="00991CD5" w14:paraId="2004A402" w14:textId="77777777">
        <w:tc>
          <w:tcPr>
            <w:tcW w:w="2880" w:type="dxa"/>
          </w:tcPr>
          <w:p w14:paraId="2CD89D24" w14:textId="77777777" w:rsidR="00991CD5" w:rsidRDefault="00000000">
            <w:pPr>
              <w:spacing w:after="0" w:line="240" w:lineRule="auto"/>
            </w:pP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880" w:type="dxa"/>
          </w:tcPr>
          <w:p w14:paraId="0D113C88" w14:textId="77777777" w:rsidR="00991CD5" w:rsidRDefault="00000000">
            <w:pPr>
              <w:spacing w:after="0" w:line="240" w:lineRule="auto"/>
            </w:pP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tấn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host</w:t>
            </w:r>
          </w:p>
        </w:tc>
        <w:tc>
          <w:tcPr>
            <w:tcW w:w="2880" w:type="dxa"/>
          </w:tcPr>
          <w:p w14:paraId="694BE7B3" w14:textId="77777777" w:rsidR="00991CD5" w:rsidRDefault="00000000">
            <w:pPr>
              <w:spacing w:after="0" w:line="240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host</w:t>
            </w:r>
          </w:p>
        </w:tc>
      </w:tr>
      <w:tr w:rsidR="00991CD5" w14:paraId="09B9C697" w14:textId="77777777">
        <w:tc>
          <w:tcPr>
            <w:tcW w:w="2880" w:type="dxa"/>
          </w:tcPr>
          <w:p w14:paraId="6D149C5E" w14:textId="77777777" w:rsidR="00991CD5" w:rsidRDefault="00000000">
            <w:pPr>
              <w:spacing w:after="0" w:line="240" w:lineRule="auto"/>
            </w:pP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</w:p>
        </w:tc>
        <w:tc>
          <w:tcPr>
            <w:tcW w:w="2880" w:type="dxa"/>
          </w:tcPr>
          <w:p w14:paraId="4ABFB277" w14:textId="77777777" w:rsidR="00991CD5" w:rsidRDefault="00000000">
            <w:pPr>
              <w:spacing w:after="0" w:line="240" w:lineRule="auto"/>
            </w:pPr>
            <w:r>
              <w:t xml:space="preserve">Bao </w:t>
            </w:r>
            <w:proofErr w:type="spellStart"/>
            <w:r>
              <w:t>quát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rộng</w:t>
            </w:r>
            <w:proofErr w:type="spellEnd"/>
            <w:r>
              <w:t xml:space="preserve">,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</w:tc>
        <w:tc>
          <w:tcPr>
            <w:tcW w:w="2880" w:type="dxa"/>
          </w:tcPr>
          <w:p w14:paraId="372E63DC" w14:textId="77777777" w:rsidR="00991CD5" w:rsidRDefault="00000000">
            <w:pPr>
              <w:spacing w:after="0" w:line="240" w:lineRule="auto"/>
            </w:pPr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, </w:t>
            </w:r>
            <w:proofErr w:type="spellStart"/>
            <w:r>
              <w:t>nắm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host</w:t>
            </w:r>
          </w:p>
        </w:tc>
      </w:tr>
    </w:tbl>
    <w:p w14:paraId="37045643" w14:textId="77777777" w:rsidR="00991CD5" w:rsidRDefault="00991CD5"/>
    <w:p w14:paraId="3C6E2627" w14:textId="77777777" w:rsidR="00991CD5" w:rsidRDefault="00000000">
      <w:r>
        <w:rPr>
          <w:noProof/>
        </w:rPr>
        <w:drawing>
          <wp:inline distT="0" distB="0" distL="0" distR="0" wp14:anchorId="302CBBC6" wp14:editId="3F2C5C31">
            <wp:extent cx="5486400" cy="3345180"/>
            <wp:effectExtent l="0" t="0" r="0" b="7620"/>
            <wp:docPr id="1073966895" name="Hình ảnh 1" descr="Ảnh có chứa văn bản, biểu đồ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66895" name="Hình ảnh 1" descr="Ảnh có chứa văn bản, biểu đồ, ảnh chụp màn hình, thiết kế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A6987" w14:textId="77777777" w:rsidR="00991CD5" w:rsidRDefault="00000000">
      <w:pPr>
        <w:ind w:left="2160" w:firstLine="720"/>
      </w:pPr>
      <w:proofErr w:type="spellStart"/>
      <w:r>
        <w:t>Hình</w:t>
      </w:r>
      <w:proofErr w:type="spellEnd"/>
      <w:r>
        <w:t xml:space="preserve"> 1.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NIDS </w:t>
      </w:r>
      <w:proofErr w:type="spellStart"/>
      <w:r>
        <w:t>và</w:t>
      </w:r>
      <w:proofErr w:type="spellEnd"/>
      <w:r>
        <w:t xml:space="preserve"> HIDS</w:t>
      </w:r>
    </w:p>
    <w:p w14:paraId="526F4532" w14:textId="77777777" w:rsidR="00991CD5" w:rsidRDefault="00991CD5"/>
    <w:p w14:paraId="520B4ECF" w14:textId="48A924AB" w:rsidR="00991CD5" w:rsidRDefault="00000000">
      <w:pPr>
        <w:rPr>
          <w:rStyle w:val="Heading4Char"/>
          <w:color w:val="8064A2" w:themeColor="accent4"/>
          <w:sz w:val="24"/>
          <w:szCs w:val="24"/>
        </w:rPr>
      </w:pPr>
      <w:bookmarkStart w:id="26" w:name="_Toc209180701"/>
      <w:r>
        <w:rPr>
          <w:rStyle w:val="Heading4Char"/>
          <w:color w:val="8064A2" w:themeColor="accent4"/>
          <w:sz w:val="24"/>
          <w:szCs w:val="24"/>
        </w:rPr>
        <w:lastRenderedPageBreak/>
        <w:t xml:space="preserve">1.4. Vai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trò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của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IDS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trong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an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toà</w:t>
      </w:r>
      <w:r w:rsidR="00EC2BFA">
        <w:rPr>
          <w:rStyle w:val="Heading4Char"/>
          <w:color w:val="8064A2" w:themeColor="accent4"/>
          <w:sz w:val="24"/>
          <w:szCs w:val="24"/>
        </w:rPr>
        <w:t>n</w:t>
      </w:r>
      <w:proofErr w:type="spellEnd"/>
      <w:r w:rsidR="00EC2BFA"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 w:rsidR="00EC2BFA">
        <w:rPr>
          <w:rStyle w:val="Heading4Char"/>
          <w:color w:val="8064A2" w:themeColor="accent4"/>
          <w:sz w:val="24"/>
          <w:szCs w:val="24"/>
        </w:rPr>
        <w:t>bảo</w:t>
      </w:r>
      <w:proofErr w:type="spellEnd"/>
      <w:r w:rsidR="00EC2BFA"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 w:rsidR="00EC2BFA">
        <w:rPr>
          <w:rStyle w:val="Heading4Char"/>
          <w:color w:val="8064A2" w:themeColor="accent4"/>
          <w:sz w:val="24"/>
          <w:szCs w:val="24"/>
        </w:rPr>
        <w:t>mật</w:t>
      </w:r>
      <w:proofErr w:type="spellEnd"/>
      <w:r w:rsidR="00EC2BFA"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 w:rsidR="00EC2BFA">
        <w:rPr>
          <w:rStyle w:val="Heading4Char"/>
          <w:color w:val="8064A2" w:themeColor="accent4"/>
          <w:sz w:val="24"/>
          <w:szCs w:val="24"/>
        </w:rPr>
        <w:t>thông</w:t>
      </w:r>
      <w:proofErr w:type="spellEnd"/>
      <w:r w:rsidR="00EC2BFA">
        <w:rPr>
          <w:rStyle w:val="Heading4Char"/>
          <w:color w:val="8064A2" w:themeColor="accent4"/>
          <w:sz w:val="24"/>
          <w:szCs w:val="24"/>
        </w:rPr>
        <w:t xml:space="preserve"> tin</w:t>
      </w:r>
      <w:r>
        <w:rPr>
          <w:rStyle w:val="Heading4Char"/>
          <w:color w:val="8064A2" w:themeColor="accent4"/>
          <w:sz w:val="24"/>
          <w:szCs w:val="24"/>
        </w:rPr>
        <w:t>:</w:t>
      </w:r>
      <w:bookmarkEnd w:id="26"/>
    </w:p>
    <w:p w14:paraId="7A115F76" w14:textId="77777777" w:rsidR="0041559F" w:rsidRPr="0041559F" w:rsidRDefault="0041559F" w:rsidP="0041559F">
      <w:r w:rsidRPr="0041559F">
        <w:rPr>
          <w:b/>
          <w:bCs/>
        </w:rPr>
        <w:t xml:space="preserve">(1) </w:t>
      </w:r>
      <w:proofErr w:type="spellStart"/>
      <w:r w:rsidRPr="0041559F">
        <w:rPr>
          <w:b/>
          <w:bCs/>
        </w:rPr>
        <w:t>Giám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sát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và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phân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tích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lưu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lượng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mạng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theo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thời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gian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thực</w:t>
      </w:r>
      <w:proofErr w:type="spellEnd"/>
    </w:p>
    <w:p w14:paraId="0788372B" w14:textId="77777777" w:rsidR="0041559F" w:rsidRPr="0041559F" w:rsidRDefault="0041559F" w:rsidP="0041559F">
      <w:pPr>
        <w:numPr>
          <w:ilvl w:val="0"/>
          <w:numId w:val="45"/>
        </w:numPr>
      </w:pPr>
      <w:r w:rsidRPr="0041559F">
        <w:t xml:space="preserve">IDS </w:t>
      </w:r>
      <w:proofErr w:type="spellStart"/>
      <w:r w:rsidRPr="0041559F">
        <w:t>hoạt</w:t>
      </w:r>
      <w:proofErr w:type="spellEnd"/>
      <w:r w:rsidRPr="0041559F">
        <w:t xml:space="preserve"> </w:t>
      </w:r>
      <w:proofErr w:type="spellStart"/>
      <w:r w:rsidRPr="0041559F">
        <w:t>động</w:t>
      </w:r>
      <w:proofErr w:type="spellEnd"/>
      <w:r w:rsidRPr="0041559F">
        <w:t xml:space="preserve"> </w:t>
      </w:r>
      <w:proofErr w:type="spellStart"/>
      <w:r w:rsidRPr="0041559F">
        <w:t>như</w:t>
      </w:r>
      <w:proofErr w:type="spellEnd"/>
      <w:r w:rsidRPr="0041559F">
        <w:t xml:space="preserve"> </w:t>
      </w:r>
      <w:proofErr w:type="spellStart"/>
      <w:r w:rsidRPr="0041559F">
        <w:t>một</w:t>
      </w:r>
      <w:proofErr w:type="spellEnd"/>
      <w:r w:rsidRPr="0041559F">
        <w:t xml:space="preserve"> “</w:t>
      </w:r>
      <w:proofErr w:type="spellStart"/>
      <w:r w:rsidRPr="0041559F">
        <w:t>hệ</w:t>
      </w:r>
      <w:proofErr w:type="spellEnd"/>
      <w:r w:rsidRPr="0041559F">
        <w:t xml:space="preserve"> </w:t>
      </w:r>
      <w:proofErr w:type="spellStart"/>
      <w:r w:rsidRPr="0041559F">
        <w:t>thống</w:t>
      </w:r>
      <w:proofErr w:type="spellEnd"/>
      <w:r w:rsidRPr="0041559F">
        <w:t xml:space="preserve"> radar” </w:t>
      </w:r>
      <w:proofErr w:type="spellStart"/>
      <w:r w:rsidRPr="0041559F">
        <w:t>giám</w:t>
      </w:r>
      <w:proofErr w:type="spellEnd"/>
      <w:r w:rsidRPr="0041559F">
        <w:t xml:space="preserve"> </w:t>
      </w:r>
      <w:proofErr w:type="spellStart"/>
      <w:r w:rsidRPr="0041559F">
        <w:t>sát</w:t>
      </w:r>
      <w:proofErr w:type="spellEnd"/>
      <w:r w:rsidRPr="0041559F">
        <w:t xml:space="preserve"> </w:t>
      </w:r>
      <w:proofErr w:type="spellStart"/>
      <w:r w:rsidRPr="0041559F">
        <w:t>toàn</w:t>
      </w:r>
      <w:proofErr w:type="spellEnd"/>
      <w:r w:rsidRPr="0041559F">
        <w:t xml:space="preserve"> </w:t>
      </w:r>
      <w:proofErr w:type="spellStart"/>
      <w:r w:rsidRPr="0041559F">
        <w:t>bộ</w:t>
      </w:r>
      <w:proofErr w:type="spellEnd"/>
      <w:r w:rsidRPr="0041559F">
        <w:t xml:space="preserve"> </w:t>
      </w:r>
      <w:proofErr w:type="spellStart"/>
      <w:r w:rsidRPr="0041559F">
        <w:t>dữ</w:t>
      </w:r>
      <w:proofErr w:type="spellEnd"/>
      <w:r w:rsidRPr="0041559F">
        <w:t xml:space="preserve"> </w:t>
      </w:r>
      <w:proofErr w:type="spellStart"/>
      <w:r w:rsidRPr="0041559F">
        <w:t>liệu</w:t>
      </w:r>
      <w:proofErr w:type="spellEnd"/>
      <w:r w:rsidRPr="0041559F">
        <w:t xml:space="preserve"> </w:t>
      </w:r>
      <w:proofErr w:type="spellStart"/>
      <w:r w:rsidRPr="0041559F">
        <w:t>đi</w:t>
      </w:r>
      <w:proofErr w:type="spellEnd"/>
      <w:r w:rsidRPr="0041559F">
        <w:t xml:space="preserve"> </w:t>
      </w:r>
      <w:proofErr w:type="spellStart"/>
      <w:r w:rsidRPr="0041559F">
        <w:t>vào</w:t>
      </w:r>
      <w:proofErr w:type="spellEnd"/>
      <w:r w:rsidRPr="0041559F">
        <w:t>/</w:t>
      </w:r>
      <w:proofErr w:type="spellStart"/>
      <w:r w:rsidRPr="0041559F">
        <w:t>ra</w:t>
      </w:r>
      <w:proofErr w:type="spellEnd"/>
      <w:r w:rsidRPr="0041559F">
        <w:t xml:space="preserve"> </w:t>
      </w:r>
      <w:proofErr w:type="spellStart"/>
      <w:r w:rsidRPr="0041559F">
        <w:t>trong</w:t>
      </w:r>
      <w:proofErr w:type="spellEnd"/>
      <w:r w:rsidRPr="0041559F">
        <w:t xml:space="preserve"> </w:t>
      </w:r>
      <w:proofErr w:type="spellStart"/>
      <w:r w:rsidRPr="0041559F">
        <w:t>mạng</w:t>
      </w:r>
      <w:proofErr w:type="spellEnd"/>
      <w:r w:rsidRPr="0041559F">
        <w:t>.</w:t>
      </w:r>
    </w:p>
    <w:p w14:paraId="0FB9257F" w14:textId="77777777" w:rsidR="0041559F" w:rsidRPr="0041559F" w:rsidRDefault="0041559F" w:rsidP="0041559F">
      <w:pPr>
        <w:numPr>
          <w:ilvl w:val="0"/>
          <w:numId w:val="45"/>
        </w:numPr>
      </w:pPr>
      <w:proofErr w:type="spellStart"/>
      <w:r w:rsidRPr="0041559F">
        <w:t>Phân</w:t>
      </w:r>
      <w:proofErr w:type="spellEnd"/>
      <w:r w:rsidRPr="0041559F">
        <w:t xml:space="preserve"> </w:t>
      </w:r>
      <w:proofErr w:type="spellStart"/>
      <w:r w:rsidRPr="0041559F">
        <w:t>tích</w:t>
      </w:r>
      <w:proofErr w:type="spellEnd"/>
      <w:r w:rsidRPr="0041559F">
        <w:t xml:space="preserve"> </w:t>
      </w:r>
      <w:proofErr w:type="spellStart"/>
      <w:r w:rsidRPr="0041559F">
        <w:t>các</w:t>
      </w:r>
      <w:proofErr w:type="spellEnd"/>
      <w:r w:rsidRPr="0041559F">
        <w:t xml:space="preserve"> </w:t>
      </w:r>
      <w:proofErr w:type="spellStart"/>
      <w:r w:rsidRPr="0041559F">
        <w:t>gói</w:t>
      </w:r>
      <w:proofErr w:type="spellEnd"/>
      <w:r w:rsidRPr="0041559F">
        <w:t xml:space="preserve"> tin </w:t>
      </w:r>
      <w:proofErr w:type="spellStart"/>
      <w:r w:rsidRPr="0041559F">
        <w:t>dựa</w:t>
      </w:r>
      <w:proofErr w:type="spellEnd"/>
      <w:r w:rsidRPr="0041559F">
        <w:t xml:space="preserve"> </w:t>
      </w:r>
      <w:proofErr w:type="spellStart"/>
      <w:r w:rsidRPr="0041559F">
        <w:t>trên</w:t>
      </w:r>
      <w:proofErr w:type="spellEnd"/>
      <w:r w:rsidRPr="0041559F">
        <w:t xml:space="preserve"> </w:t>
      </w:r>
      <w:proofErr w:type="spellStart"/>
      <w:r w:rsidRPr="0041559F">
        <w:t>chữ</w:t>
      </w:r>
      <w:proofErr w:type="spellEnd"/>
      <w:r w:rsidRPr="0041559F">
        <w:t xml:space="preserve"> </w:t>
      </w:r>
      <w:proofErr w:type="spellStart"/>
      <w:r w:rsidRPr="0041559F">
        <w:t>ký</w:t>
      </w:r>
      <w:proofErr w:type="spellEnd"/>
      <w:r w:rsidRPr="0041559F">
        <w:t xml:space="preserve"> (signature-based) </w:t>
      </w:r>
      <w:proofErr w:type="spellStart"/>
      <w:r w:rsidRPr="0041559F">
        <w:t>hoặc</w:t>
      </w:r>
      <w:proofErr w:type="spellEnd"/>
      <w:r w:rsidRPr="0041559F">
        <w:t xml:space="preserve"> </w:t>
      </w:r>
      <w:proofErr w:type="spellStart"/>
      <w:r w:rsidRPr="0041559F">
        <w:t>hành</w:t>
      </w:r>
      <w:proofErr w:type="spellEnd"/>
      <w:r w:rsidRPr="0041559F">
        <w:t xml:space="preserve"> vi (anomaly-based).</w:t>
      </w:r>
    </w:p>
    <w:p w14:paraId="4CE02771" w14:textId="77777777" w:rsidR="0041559F" w:rsidRPr="0041559F" w:rsidRDefault="0041559F" w:rsidP="0041559F">
      <w:pPr>
        <w:numPr>
          <w:ilvl w:val="0"/>
          <w:numId w:val="45"/>
        </w:numPr>
      </w:pPr>
      <w:proofErr w:type="spellStart"/>
      <w:r w:rsidRPr="0041559F">
        <w:t>Giúp</w:t>
      </w:r>
      <w:proofErr w:type="spellEnd"/>
      <w:r w:rsidRPr="0041559F">
        <w:t xml:space="preserve"> </w:t>
      </w:r>
      <w:proofErr w:type="spellStart"/>
      <w:r w:rsidRPr="0041559F">
        <w:t>quản</w:t>
      </w:r>
      <w:proofErr w:type="spellEnd"/>
      <w:r w:rsidRPr="0041559F">
        <w:t xml:space="preserve"> </w:t>
      </w:r>
      <w:proofErr w:type="spellStart"/>
      <w:r w:rsidRPr="0041559F">
        <w:t>trị</w:t>
      </w:r>
      <w:proofErr w:type="spellEnd"/>
      <w:r w:rsidRPr="0041559F">
        <w:t xml:space="preserve"> </w:t>
      </w:r>
      <w:proofErr w:type="spellStart"/>
      <w:r w:rsidRPr="0041559F">
        <w:t>viên</w:t>
      </w:r>
      <w:proofErr w:type="spellEnd"/>
      <w:r w:rsidRPr="0041559F">
        <w:t xml:space="preserve"> </w:t>
      </w:r>
      <w:proofErr w:type="spellStart"/>
      <w:r w:rsidRPr="0041559F">
        <w:t>nhanh</w:t>
      </w:r>
      <w:proofErr w:type="spellEnd"/>
      <w:r w:rsidRPr="0041559F">
        <w:t xml:space="preserve"> </w:t>
      </w:r>
      <w:proofErr w:type="spellStart"/>
      <w:r w:rsidRPr="0041559F">
        <w:t>chóng</w:t>
      </w:r>
      <w:proofErr w:type="spellEnd"/>
      <w:r w:rsidRPr="0041559F">
        <w:t xml:space="preserve"> </w:t>
      </w:r>
      <w:proofErr w:type="spellStart"/>
      <w:r w:rsidRPr="0041559F">
        <w:t>phát</w:t>
      </w:r>
      <w:proofErr w:type="spellEnd"/>
      <w:r w:rsidRPr="0041559F">
        <w:t xml:space="preserve"> </w:t>
      </w:r>
      <w:proofErr w:type="spellStart"/>
      <w:r w:rsidRPr="0041559F">
        <w:t>hiện</w:t>
      </w:r>
      <w:proofErr w:type="spellEnd"/>
      <w:r w:rsidRPr="0041559F">
        <w:t xml:space="preserve"> </w:t>
      </w:r>
      <w:proofErr w:type="spellStart"/>
      <w:r w:rsidRPr="0041559F">
        <w:t>sự</w:t>
      </w:r>
      <w:proofErr w:type="spellEnd"/>
      <w:r w:rsidRPr="0041559F">
        <w:t xml:space="preserve"> </w:t>
      </w:r>
      <w:proofErr w:type="spellStart"/>
      <w:r w:rsidRPr="0041559F">
        <w:t>bất</w:t>
      </w:r>
      <w:proofErr w:type="spellEnd"/>
      <w:r w:rsidRPr="0041559F">
        <w:t xml:space="preserve"> </w:t>
      </w:r>
      <w:proofErr w:type="spellStart"/>
      <w:r w:rsidRPr="0041559F">
        <w:t>thường</w:t>
      </w:r>
      <w:proofErr w:type="spellEnd"/>
      <w:r w:rsidRPr="0041559F">
        <w:t xml:space="preserve"> </w:t>
      </w:r>
      <w:proofErr w:type="spellStart"/>
      <w:r w:rsidRPr="0041559F">
        <w:t>hoặc</w:t>
      </w:r>
      <w:proofErr w:type="spellEnd"/>
      <w:r w:rsidRPr="0041559F">
        <w:t xml:space="preserve"> </w:t>
      </w:r>
      <w:proofErr w:type="spellStart"/>
      <w:r w:rsidRPr="0041559F">
        <w:t>lưu</w:t>
      </w:r>
      <w:proofErr w:type="spellEnd"/>
      <w:r w:rsidRPr="0041559F">
        <w:t xml:space="preserve"> </w:t>
      </w:r>
      <w:proofErr w:type="spellStart"/>
      <w:r w:rsidRPr="0041559F">
        <w:t>lượng</w:t>
      </w:r>
      <w:proofErr w:type="spellEnd"/>
      <w:r w:rsidRPr="0041559F">
        <w:t xml:space="preserve"> </w:t>
      </w:r>
      <w:proofErr w:type="spellStart"/>
      <w:r w:rsidRPr="0041559F">
        <w:t>đáng</w:t>
      </w:r>
      <w:proofErr w:type="spellEnd"/>
      <w:r w:rsidRPr="0041559F">
        <w:t xml:space="preserve"> </w:t>
      </w:r>
      <w:proofErr w:type="spellStart"/>
      <w:r w:rsidRPr="0041559F">
        <w:t>ngờ</w:t>
      </w:r>
      <w:proofErr w:type="spellEnd"/>
      <w:r w:rsidRPr="0041559F">
        <w:t xml:space="preserve"> </w:t>
      </w:r>
      <w:proofErr w:type="spellStart"/>
      <w:r w:rsidRPr="0041559F">
        <w:t>ngay</w:t>
      </w:r>
      <w:proofErr w:type="spellEnd"/>
      <w:r w:rsidRPr="0041559F">
        <w:t xml:space="preserve"> </w:t>
      </w:r>
      <w:proofErr w:type="spellStart"/>
      <w:r w:rsidRPr="0041559F">
        <w:t>khi</w:t>
      </w:r>
      <w:proofErr w:type="spellEnd"/>
      <w:r w:rsidRPr="0041559F">
        <w:t xml:space="preserve"> </w:t>
      </w:r>
      <w:proofErr w:type="spellStart"/>
      <w:r w:rsidRPr="0041559F">
        <w:t>nó</w:t>
      </w:r>
      <w:proofErr w:type="spellEnd"/>
      <w:r w:rsidRPr="0041559F">
        <w:t xml:space="preserve"> </w:t>
      </w:r>
      <w:proofErr w:type="spellStart"/>
      <w:r w:rsidRPr="0041559F">
        <w:t>xảy</w:t>
      </w:r>
      <w:proofErr w:type="spellEnd"/>
      <w:r w:rsidRPr="0041559F">
        <w:t xml:space="preserve"> </w:t>
      </w:r>
      <w:proofErr w:type="spellStart"/>
      <w:r w:rsidRPr="0041559F">
        <w:t>ra.</w:t>
      </w:r>
      <w:proofErr w:type="spellEnd"/>
    </w:p>
    <w:p w14:paraId="4E55FDA1" w14:textId="77777777" w:rsidR="0041559F" w:rsidRPr="0041559F" w:rsidRDefault="0041559F" w:rsidP="0041559F">
      <w:r w:rsidRPr="0041559F">
        <w:rPr>
          <w:b/>
          <w:bCs/>
        </w:rPr>
        <w:t xml:space="preserve">(2) </w:t>
      </w:r>
      <w:proofErr w:type="spellStart"/>
      <w:r w:rsidRPr="0041559F">
        <w:rPr>
          <w:b/>
          <w:bCs/>
        </w:rPr>
        <w:t>Cảnh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báo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sớm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về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các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hành</w:t>
      </w:r>
      <w:proofErr w:type="spellEnd"/>
      <w:r w:rsidRPr="0041559F">
        <w:rPr>
          <w:b/>
          <w:bCs/>
        </w:rPr>
        <w:t xml:space="preserve"> vi </w:t>
      </w:r>
      <w:proofErr w:type="spellStart"/>
      <w:r w:rsidRPr="0041559F">
        <w:rPr>
          <w:b/>
          <w:bCs/>
        </w:rPr>
        <w:t>tấn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công</w:t>
      </w:r>
      <w:proofErr w:type="spellEnd"/>
    </w:p>
    <w:p w14:paraId="53EFF2B0" w14:textId="77777777" w:rsidR="0041559F" w:rsidRPr="0041559F" w:rsidRDefault="0041559F" w:rsidP="0041559F">
      <w:pPr>
        <w:numPr>
          <w:ilvl w:val="0"/>
          <w:numId w:val="46"/>
        </w:numPr>
      </w:pPr>
      <w:r w:rsidRPr="0041559F">
        <w:t xml:space="preserve">IDS </w:t>
      </w:r>
      <w:proofErr w:type="spellStart"/>
      <w:r w:rsidRPr="0041559F">
        <w:t>có</w:t>
      </w:r>
      <w:proofErr w:type="spellEnd"/>
      <w:r w:rsidRPr="0041559F">
        <w:t xml:space="preserve"> </w:t>
      </w:r>
      <w:proofErr w:type="spellStart"/>
      <w:r w:rsidRPr="0041559F">
        <w:t>khả</w:t>
      </w:r>
      <w:proofErr w:type="spellEnd"/>
      <w:r w:rsidRPr="0041559F">
        <w:t xml:space="preserve"> </w:t>
      </w:r>
      <w:proofErr w:type="spellStart"/>
      <w:r w:rsidRPr="0041559F">
        <w:t>năng</w:t>
      </w:r>
      <w:proofErr w:type="spellEnd"/>
      <w:r w:rsidRPr="0041559F">
        <w:t xml:space="preserve"> </w:t>
      </w:r>
      <w:proofErr w:type="spellStart"/>
      <w:r w:rsidRPr="0041559F">
        <w:t>nhận</w:t>
      </w:r>
      <w:proofErr w:type="spellEnd"/>
      <w:r w:rsidRPr="0041559F">
        <w:t xml:space="preserve"> </w:t>
      </w:r>
      <w:proofErr w:type="spellStart"/>
      <w:r w:rsidRPr="0041559F">
        <w:t>diện</w:t>
      </w:r>
      <w:proofErr w:type="spellEnd"/>
      <w:r w:rsidRPr="0041559F">
        <w:t xml:space="preserve"> </w:t>
      </w:r>
      <w:proofErr w:type="spellStart"/>
      <w:r w:rsidRPr="0041559F">
        <w:t>nhiều</w:t>
      </w:r>
      <w:proofErr w:type="spellEnd"/>
      <w:r w:rsidRPr="0041559F">
        <w:t xml:space="preserve"> </w:t>
      </w:r>
      <w:proofErr w:type="spellStart"/>
      <w:r w:rsidRPr="0041559F">
        <w:t>hình</w:t>
      </w:r>
      <w:proofErr w:type="spellEnd"/>
      <w:r w:rsidRPr="0041559F">
        <w:t xml:space="preserve"> </w:t>
      </w:r>
      <w:proofErr w:type="spellStart"/>
      <w:r w:rsidRPr="0041559F">
        <w:t>thức</w:t>
      </w:r>
      <w:proofErr w:type="spellEnd"/>
      <w:r w:rsidRPr="0041559F">
        <w:t xml:space="preserve"> </w:t>
      </w:r>
      <w:proofErr w:type="spellStart"/>
      <w:r w:rsidRPr="0041559F">
        <w:t>tấn</w:t>
      </w:r>
      <w:proofErr w:type="spellEnd"/>
      <w:r w:rsidRPr="0041559F">
        <w:t xml:space="preserve"> </w:t>
      </w:r>
      <w:proofErr w:type="spellStart"/>
      <w:r w:rsidRPr="0041559F">
        <w:t>công</w:t>
      </w:r>
      <w:proofErr w:type="spellEnd"/>
      <w:r w:rsidRPr="0041559F">
        <w:t xml:space="preserve"> </w:t>
      </w:r>
      <w:proofErr w:type="spellStart"/>
      <w:r w:rsidRPr="0041559F">
        <w:t>phổ</w:t>
      </w:r>
      <w:proofErr w:type="spellEnd"/>
      <w:r w:rsidRPr="0041559F">
        <w:t xml:space="preserve"> </w:t>
      </w:r>
      <w:proofErr w:type="spellStart"/>
      <w:r w:rsidRPr="0041559F">
        <w:t>biến</w:t>
      </w:r>
      <w:proofErr w:type="spellEnd"/>
      <w:r w:rsidRPr="0041559F">
        <w:t xml:space="preserve"> </w:t>
      </w:r>
      <w:proofErr w:type="spellStart"/>
      <w:r w:rsidRPr="0041559F">
        <w:t>như</w:t>
      </w:r>
      <w:proofErr w:type="spellEnd"/>
      <w:r w:rsidRPr="0041559F">
        <w:t>:</w:t>
      </w:r>
    </w:p>
    <w:p w14:paraId="373E24AD" w14:textId="77777777" w:rsidR="0041559F" w:rsidRPr="0041559F" w:rsidRDefault="0041559F" w:rsidP="0041559F">
      <w:pPr>
        <w:numPr>
          <w:ilvl w:val="1"/>
          <w:numId w:val="46"/>
        </w:numPr>
      </w:pPr>
      <w:proofErr w:type="spellStart"/>
      <w:r w:rsidRPr="0041559F">
        <w:rPr>
          <w:b/>
          <w:bCs/>
        </w:rPr>
        <w:t>Tấn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công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từ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chối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dịch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vụ</w:t>
      </w:r>
      <w:proofErr w:type="spellEnd"/>
      <w:r w:rsidRPr="0041559F">
        <w:rPr>
          <w:b/>
          <w:bCs/>
        </w:rPr>
        <w:t xml:space="preserve"> (DoS/DDoS)</w:t>
      </w:r>
      <w:r w:rsidRPr="0041559F">
        <w:t xml:space="preserve"> </w:t>
      </w:r>
      <w:proofErr w:type="spellStart"/>
      <w:r w:rsidRPr="0041559F">
        <w:t>làm</w:t>
      </w:r>
      <w:proofErr w:type="spellEnd"/>
      <w:r w:rsidRPr="0041559F">
        <w:t xml:space="preserve"> </w:t>
      </w:r>
      <w:proofErr w:type="spellStart"/>
      <w:r w:rsidRPr="0041559F">
        <w:t>gián</w:t>
      </w:r>
      <w:proofErr w:type="spellEnd"/>
      <w:r w:rsidRPr="0041559F">
        <w:t xml:space="preserve"> </w:t>
      </w:r>
      <w:proofErr w:type="spellStart"/>
      <w:r w:rsidRPr="0041559F">
        <w:t>đoạn</w:t>
      </w:r>
      <w:proofErr w:type="spellEnd"/>
      <w:r w:rsidRPr="0041559F">
        <w:t xml:space="preserve"> </w:t>
      </w:r>
      <w:proofErr w:type="spellStart"/>
      <w:r w:rsidRPr="0041559F">
        <w:t>hệ</w:t>
      </w:r>
      <w:proofErr w:type="spellEnd"/>
      <w:r w:rsidRPr="0041559F">
        <w:t xml:space="preserve"> </w:t>
      </w:r>
      <w:proofErr w:type="spellStart"/>
      <w:r w:rsidRPr="0041559F">
        <w:t>thống</w:t>
      </w:r>
      <w:proofErr w:type="spellEnd"/>
      <w:r w:rsidRPr="0041559F">
        <w:t>.</w:t>
      </w:r>
    </w:p>
    <w:p w14:paraId="6611D969" w14:textId="77777777" w:rsidR="0041559F" w:rsidRPr="0041559F" w:rsidRDefault="0041559F" w:rsidP="0041559F">
      <w:pPr>
        <w:numPr>
          <w:ilvl w:val="1"/>
          <w:numId w:val="46"/>
        </w:numPr>
      </w:pPr>
      <w:proofErr w:type="spellStart"/>
      <w:r w:rsidRPr="0041559F">
        <w:rPr>
          <w:b/>
          <w:bCs/>
        </w:rPr>
        <w:t>Quét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cổng</w:t>
      </w:r>
      <w:proofErr w:type="spellEnd"/>
      <w:r w:rsidRPr="0041559F">
        <w:rPr>
          <w:b/>
          <w:bCs/>
        </w:rPr>
        <w:t xml:space="preserve"> (Port Scanning)</w:t>
      </w:r>
      <w:r w:rsidRPr="0041559F">
        <w:t xml:space="preserve"> </w:t>
      </w:r>
      <w:proofErr w:type="spellStart"/>
      <w:r w:rsidRPr="0041559F">
        <w:t>nhằm</w:t>
      </w:r>
      <w:proofErr w:type="spellEnd"/>
      <w:r w:rsidRPr="0041559F">
        <w:t xml:space="preserve"> </w:t>
      </w:r>
      <w:proofErr w:type="spellStart"/>
      <w:r w:rsidRPr="0041559F">
        <w:t>tìm</w:t>
      </w:r>
      <w:proofErr w:type="spellEnd"/>
      <w:r w:rsidRPr="0041559F">
        <w:t xml:space="preserve"> </w:t>
      </w:r>
      <w:proofErr w:type="spellStart"/>
      <w:r w:rsidRPr="0041559F">
        <w:t>lỗ</w:t>
      </w:r>
      <w:proofErr w:type="spellEnd"/>
      <w:r w:rsidRPr="0041559F">
        <w:t xml:space="preserve"> </w:t>
      </w:r>
      <w:proofErr w:type="spellStart"/>
      <w:r w:rsidRPr="0041559F">
        <w:t>hổng</w:t>
      </w:r>
      <w:proofErr w:type="spellEnd"/>
      <w:r w:rsidRPr="0041559F">
        <w:t xml:space="preserve"> </w:t>
      </w:r>
      <w:proofErr w:type="spellStart"/>
      <w:r w:rsidRPr="0041559F">
        <w:t>dịch</w:t>
      </w:r>
      <w:proofErr w:type="spellEnd"/>
      <w:r w:rsidRPr="0041559F">
        <w:t xml:space="preserve"> </w:t>
      </w:r>
      <w:proofErr w:type="spellStart"/>
      <w:r w:rsidRPr="0041559F">
        <w:t>vụ</w:t>
      </w:r>
      <w:proofErr w:type="spellEnd"/>
      <w:r w:rsidRPr="0041559F">
        <w:t>.</w:t>
      </w:r>
    </w:p>
    <w:p w14:paraId="55CE85CF" w14:textId="77777777" w:rsidR="0041559F" w:rsidRPr="0041559F" w:rsidRDefault="0041559F" w:rsidP="0041559F">
      <w:pPr>
        <w:numPr>
          <w:ilvl w:val="1"/>
          <w:numId w:val="46"/>
        </w:numPr>
      </w:pPr>
      <w:r w:rsidRPr="0041559F">
        <w:rPr>
          <w:b/>
          <w:bCs/>
        </w:rPr>
        <w:t xml:space="preserve">Khai </w:t>
      </w:r>
      <w:proofErr w:type="spellStart"/>
      <w:r w:rsidRPr="0041559F">
        <w:rPr>
          <w:b/>
          <w:bCs/>
        </w:rPr>
        <w:t>thác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lỗ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hổng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ứng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dụng</w:t>
      </w:r>
      <w:proofErr w:type="spellEnd"/>
      <w:r w:rsidRPr="0041559F">
        <w:rPr>
          <w:b/>
          <w:bCs/>
        </w:rPr>
        <w:t xml:space="preserve"> web</w:t>
      </w:r>
      <w:r w:rsidRPr="0041559F">
        <w:t xml:space="preserve"> (SQL Injection, XSS...).</w:t>
      </w:r>
    </w:p>
    <w:p w14:paraId="6EF028EB" w14:textId="77777777" w:rsidR="0041559F" w:rsidRPr="0041559F" w:rsidRDefault="0041559F" w:rsidP="0041559F">
      <w:pPr>
        <w:numPr>
          <w:ilvl w:val="0"/>
          <w:numId w:val="46"/>
        </w:numPr>
      </w:pPr>
      <w:r w:rsidRPr="0041559F">
        <w:t xml:space="preserve">Khi </w:t>
      </w:r>
      <w:proofErr w:type="spellStart"/>
      <w:r w:rsidRPr="0041559F">
        <w:t>phát</w:t>
      </w:r>
      <w:proofErr w:type="spellEnd"/>
      <w:r w:rsidRPr="0041559F">
        <w:t xml:space="preserve"> </w:t>
      </w:r>
      <w:proofErr w:type="spellStart"/>
      <w:r w:rsidRPr="0041559F">
        <w:t>hiện</w:t>
      </w:r>
      <w:proofErr w:type="spellEnd"/>
      <w:r w:rsidRPr="0041559F">
        <w:t xml:space="preserve">, </w:t>
      </w:r>
      <w:proofErr w:type="spellStart"/>
      <w:r w:rsidRPr="0041559F">
        <w:t>hệ</w:t>
      </w:r>
      <w:proofErr w:type="spellEnd"/>
      <w:r w:rsidRPr="0041559F">
        <w:t xml:space="preserve"> </w:t>
      </w:r>
      <w:proofErr w:type="spellStart"/>
      <w:r w:rsidRPr="0041559F">
        <w:t>thống</w:t>
      </w:r>
      <w:proofErr w:type="spellEnd"/>
      <w:r w:rsidRPr="0041559F">
        <w:t xml:space="preserve"> </w:t>
      </w:r>
      <w:proofErr w:type="spellStart"/>
      <w:r w:rsidRPr="0041559F">
        <w:t>gửi</w:t>
      </w:r>
      <w:proofErr w:type="spellEnd"/>
      <w:r w:rsidRPr="0041559F">
        <w:t xml:space="preserve"> </w:t>
      </w:r>
      <w:proofErr w:type="spellStart"/>
      <w:r w:rsidRPr="0041559F">
        <w:t>cảnh</w:t>
      </w:r>
      <w:proofErr w:type="spellEnd"/>
      <w:r w:rsidRPr="0041559F">
        <w:t xml:space="preserve"> </w:t>
      </w:r>
      <w:proofErr w:type="spellStart"/>
      <w:r w:rsidRPr="0041559F">
        <w:t>báo</w:t>
      </w:r>
      <w:proofErr w:type="spellEnd"/>
      <w:r w:rsidRPr="0041559F">
        <w:t xml:space="preserve"> </w:t>
      </w:r>
      <w:proofErr w:type="spellStart"/>
      <w:r w:rsidRPr="0041559F">
        <w:t>kịp</w:t>
      </w:r>
      <w:proofErr w:type="spellEnd"/>
      <w:r w:rsidRPr="0041559F">
        <w:t xml:space="preserve"> </w:t>
      </w:r>
      <w:proofErr w:type="spellStart"/>
      <w:r w:rsidRPr="0041559F">
        <w:t>thời</w:t>
      </w:r>
      <w:proofErr w:type="spellEnd"/>
      <w:r w:rsidRPr="0041559F">
        <w:t xml:space="preserve"> (qua log, email, dashboard) </w:t>
      </w:r>
      <w:proofErr w:type="spellStart"/>
      <w:r w:rsidRPr="0041559F">
        <w:t>giúp</w:t>
      </w:r>
      <w:proofErr w:type="spellEnd"/>
      <w:r w:rsidRPr="0041559F">
        <w:t xml:space="preserve"> </w:t>
      </w:r>
      <w:proofErr w:type="spellStart"/>
      <w:r w:rsidRPr="0041559F">
        <w:t>quản</w:t>
      </w:r>
      <w:proofErr w:type="spellEnd"/>
      <w:r w:rsidRPr="0041559F">
        <w:t xml:space="preserve"> </w:t>
      </w:r>
      <w:proofErr w:type="spellStart"/>
      <w:r w:rsidRPr="0041559F">
        <w:t>trị</w:t>
      </w:r>
      <w:proofErr w:type="spellEnd"/>
      <w:r w:rsidRPr="0041559F">
        <w:t xml:space="preserve"> </w:t>
      </w:r>
      <w:proofErr w:type="spellStart"/>
      <w:r w:rsidRPr="0041559F">
        <w:t>viên</w:t>
      </w:r>
      <w:proofErr w:type="spellEnd"/>
      <w:r w:rsidRPr="0041559F">
        <w:t xml:space="preserve"> </w:t>
      </w:r>
      <w:proofErr w:type="spellStart"/>
      <w:r w:rsidRPr="0041559F">
        <w:t>phản</w:t>
      </w:r>
      <w:proofErr w:type="spellEnd"/>
      <w:r w:rsidRPr="0041559F">
        <w:t xml:space="preserve"> </w:t>
      </w:r>
      <w:proofErr w:type="spellStart"/>
      <w:r w:rsidRPr="0041559F">
        <w:t>ứng</w:t>
      </w:r>
      <w:proofErr w:type="spellEnd"/>
      <w:r w:rsidRPr="0041559F">
        <w:t xml:space="preserve"> </w:t>
      </w:r>
      <w:proofErr w:type="spellStart"/>
      <w:r w:rsidRPr="0041559F">
        <w:t>nhanh</w:t>
      </w:r>
      <w:proofErr w:type="spellEnd"/>
      <w:r w:rsidRPr="0041559F">
        <w:t xml:space="preserve"> </w:t>
      </w:r>
      <w:proofErr w:type="spellStart"/>
      <w:r w:rsidRPr="0041559F">
        <w:t>chóng</w:t>
      </w:r>
      <w:proofErr w:type="spellEnd"/>
      <w:r w:rsidRPr="0041559F">
        <w:t>.</w:t>
      </w:r>
    </w:p>
    <w:p w14:paraId="0E5EAD98" w14:textId="77777777" w:rsidR="0041559F" w:rsidRPr="0041559F" w:rsidRDefault="0041559F" w:rsidP="0041559F">
      <w:r w:rsidRPr="0041559F">
        <w:rPr>
          <w:b/>
          <w:bCs/>
        </w:rPr>
        <w:t xml:space="preserve">(3) Lưu </w:t>
      </w:r>
      <w:proofErr w:type="spellStart"/>
      <w:r w:rsidRPr="0041559F">
        <w:rPr>
          <w:b/>
          <w:bCs/>
        </w:rPr>
        <w:t>vết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và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hỗ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trợ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điều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tra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sự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cố</w:t>
      </w:r>
      <w:proofErr w:type="spellEnd"/>
      <w:r w:rsidRPr="0041559F">
        <w:rPr>
          <w:b/>
          <w:bCs/>
        </w:rPr>
        <w:t xml:space="preserve"> (Forensic)</w:t>
      </w:r>
    </w:p>
    <w:p w14:paraId="61365B30" w14:textId="77777777" w:rsidR="0041559F" w:rsidRPr="0041559F" w:rsidRDefault="0041559F" w:rsidP="0041559F">
      <w:pPr>
        <w:numPr>
          <w:ilvl w:val="0"/>
          <w:numId w:val="47"/>
        </w:numPr>
      </w:pPr>
      <w:r w:rsidRPr="0041559F">
        <w:t xml:space="preserve">IDS </w:t>
      </w:r>
      <w:proofErr w:type="spellStart"/>
      <w:r w:rsidRPr="0041559F">
        <w:t>tự</w:t>
      </w:r>
      <w:proofErr w:type="spellEnd"/>
      <w:r w:rsidRPr="0041559F">
        <w:t xml:space="preserve"> </w:t>
      </w:r>
      <w:proofErr w:type="spellStart"/>
      <w:r w:rsidRPr="0041559F">
        <w:t>động</w:t>
      </w:r>
      <w:proofErr w:type="spellEnd"/>
      <w:r w:rsidRPr="0041559F">
        <w:t xml:space="preserve"> </w:t>
      </w:r>
      <w:proofErr w:type="spellStart"/>
      <w:r w:rsidRPr="0041559F">
        <w:t>ghi</w:t>
      </w:r>
      <w:proofErr w:type="spellEnd"/>
      <w:r w:rsidRPr="0041559F">
        <w:t xml:space="preserve"> </w:t>
      </w:r>
      <w:proofErr w:type="spellStart"/>
      <w:r w:rsidRPr="0041559F">
        <w:t>lại</w:t>
      </w:r>
      <w:proofErr w:type="spellEnd"/>
      <w:r w:rsidRPr="0041559F">
        <w:t xml:space="preserve"> log chi </w:t>
      </w:r>
      <w:proofErr w:type="spellStart"/>
      <w:r w:rsidRPr="0041559F">
        <w:t>tiết</w:t>
      </w:r>
      <w:proofErr w:type="spellEnd"/>
      <w:r w:rsidRPr="0041559F">
        <w:t xml:space="preserve"> </w:t>
      </w:r>
      <w:proofErr w:type="spellStart"/>
      <w:r w:rsidRPr="0041559F">
        <w:t>về</w:t>
      </w:r>
      <w:proofErr w:type="spellEnd"/>
      <w:r w:rsidRPr="0041559F">
        <w:t xml:space="preserve"> </w:t>
      </w:r>
      <w:proofErr w:type="spellStart"/>
      <w:r w:rsidRPr="0041559F">
        <w:t>sự</w:t>
      </w:r>
      <w:proofErr w:type="spellEnd"/>
      <w:r w:rsidRPr="0041559F">
        <w:t xml:space="preserve"> </w:t>
      </w:r>
      <w:proofErr w:type="spellStart"/>
      <w:r w:rsidRPr="0041559F">
        <w:t>kiện</w:t>
      </w:r>
      <w:proofErr w:type="spellEnd"/>
      <w:r w:rsidRPr="0041559F">
        <w:t xml:space="preserve">: </w:t>
      </w:r>
      <w:proofErr w:type="spellStart"/>
      <w:r w:rsidRPr="0041559F">
        <w:t>thời</w:t>
      </w:r>
      <w:proofErr w:type="spellEnd"/>
      <w:r w:rsidRPr="0041559F">
        <w:t xml:space="preserve"> </w:t>
      </w:r>
      <w:proofErr w:type="spellStart"/>
      <w:r w:rsidRPr="0041559F">
        <w:t>gian</w:t>
      </w:r>
      <w:proofErr w:type="spellEnd"/>
      <w:r w:rsidRPr="0041559F">
        <w:t xml:space="preserve">, </w:t>
      </w:r>
      <w:proofErr w:type="spellStart"/>
      <w:r w:rsidRPr="0041559F">
        <w:t>địa</w:t>
      </w:r>
      <w:proofErr w:type="spellEnd"/>
      <w:r w:rsidRPr="0041559F">
        <w:t xml:space="preserve"> </w:t>
      </w:r>
      <w:proofErr w:type="spellStart"/>
      <w:r w:rsidRPr="0041559F">
        <w:t>chỉ</w:t>
      </w:r>
      <w:proofErr w:type="spellEnd"/>
      <w:r w:rsidRPr="0041559F">
        <w:t xml:space="preserve"> IP </w:t>
      </w:r>
      <w:proofErr w:type="spellStart"/>
      <w:r w:rsidRPr="0041559F">
        <w:t>nguồn</w:t>
      </w:r>
      <w:proofErr w:type="spellEnd"/>
      <w:r w:rsidRPr="0041559F">
        <w:t>/</w:t>
      </w:r>
      <w:proofErr w:type="spellStart"/>
      <w:r w:rsidRPr="0041559F">
        <w:t>đích</w:t>
      </w:r>
      <w:proofErr w:type="spellEnd"/>
      <w:r w:rsidRPr="0041559F">
        <w:t xml:space="preserve">, </w:t>
      </w:r>
      <w:proofErr w:type="spellStart"/>
      <w:r w:rsidRPr="0041559F">
        <w:t>loại</w:t>
      </w:r>
      <w:proofErr w:type="spellEnd"/>
      <w:r w:rsidRPr="0041559F">
        <w:t xml:space="preserve"> </w:t>
      </w:r>
      <w:proofErr w:type="spellStart"/>
      <w:r w:rsidRPr="0041559F">
        <w:t>tấn</w:t>
      </w:r>
      <w:proofErr w:type="spellEnd"/>
      <w:r w:rsidRPr="0041559F">
        <w:t xml:space="preserve"> </w:t>
      </w:r>
      <w:proofErr w:type="spellStart"/>
      <w:r w:rsidRPr="0041559F">
        <w:t>công</w:t>
      </w:r>
      <w:proofErr w:type="spellEnd"/>
      <w:r w:rsidRPr="0041559F">
        <w:t xml:space="preserve">, </w:t>
      </w:r>
      <w:proofErr w:type="spellStart"/>
      <w:r w:rsidRPr="0041559F">
        <w:t>mức</w:t>
      </w:r>
      <w:proofErr w:type="spellEnd"/>
      <w:r w:rsidRPr="0041559F">
        <w:t xml:space="preserve"> </w:t>
      </w:r>
      <w:proofErr w:type="spellStart"/>
      <w:r w:rsidRPr="0041559F">
        <w:t>độ</w:t>
      </w:r>
      <w:proofErr w:type="spellEnd"/>
      <w:r w:rsidRPr="0041559F">
        <w:t xml:space="preserve"> </w:t>
      </w:r>
      <w:proofErr w:type="spellStart"/>
      <w:r w:rsidRPr="0041559F">
        <w:t>nghiêm</w:t>
      </w:r>
      <w:proofErr w:type="spellEnd"/>
      <w:r w:rsidRPr="0041559F">
        <w:t xml:space="preserve"> </w:t>
      </w:r>
      <w:proofErr w:type="spellStart"/>
      <w:r w:rsidRPr="0041559F">
        <w:t>trọng</w:t>
      </w:r>
      <w:proofErr w:type="spellEnd"/>
      <w:r w:rsidRPr="0041559F">
        <w:t>...</w:t>
      </w:r>
    </w:p>
    <w:p w14:paraId="7D551866" w14:textId="77777777" w:rsidR="0041559F" w:rsidRPr="0041559F" w:rsidRDefault="0041559F" w:rsidP="0041559F">
      <w:pPr>
        <w:numPr>
          <w:ilvl w:val="0"/>
          <w:numId w:val="47"/>
        </w:numPr>
      </w:pPr>
      <w:r w:rsidRPr="0041559F">
        <w:t xml:space="preserve">Các </w:t>
      </w:r>
      <w:proofErr w:type="spellStart"/>
      <w:r w:rsidRPr="0041559F">
        <w:t>bản</w:t>
      </w:r>
      <w:proofErr w:type="spellEnd"/>
      <w:r w:rsidRPr="0041559F">
        <w:t xml:space="preserve"> </w:t>
      </w:r>
      <w:proofErr w:type="spellStart"/>
      <w:r w:rsidRPr="0041559F">
        <w:t>ghi</w:t>
      </w:r>
      <w:proofErr w:type="spellEnd"/>
      <w:r w:rsidRPr="0041559F">
        <w:t xml:space="preserve"> </w:t>
      </w:r>
      <w:proofErr w:type="spellStart"/>
      <w:r w:rsidRPr="0041559F">
        <w:t>này</w:t>
      </w:r>
      <w:proofErr w:type="spellEnd"/>
      <w:r w:rsidRPr="0041559F">
        <w:t xml:space="preserve"> </w:t>
      </w:r>
      <w:proofErr w:type="spellStart"/>
      <w:r w:rsidRPr="0041559F">
        <w:t>là</w:t>
      </w:r>
      <w:proofErr w:type="spellEnd"/>
      <w:r w:rsidRPr="0041559F">
        <w:t xml:space="preserve"> </w:t>
      </w:r>
      <w:proofErr w:type="spellStart"/>
      <w:r w:rsidRPr="0041559F">
        <w:t>nguồn</w:t>
      </w:r>
      <w:proofErr w:type="spellEnd"/>
      <w:r w:rsidRPr="0041559F">
        <w:t xml:space="preserve"> </w:t>
      </w:r>
      <w:proofErr w:type="spellStart"/>
      <w:r w:rsidRPr="0041559F">
        <w:t>dữ</w:t>
      </w:r>
      <w:proofErr w:type="spellEnd"/>
      <w:r w:rsidRPr="0041559F">
        <w:t xml:space="preserve"> </w:t>
      </w:r>
      <w:proofErr w:type="spellStart"/>
      <w:r w:rsidRPr="0041559F">
        <w:t>liệu</w:t>
      </w:r>
      <w:proofErr w:type="spellEnd"/>
      <w:r w:rsidRPr="0041559F">
        <w:t xml:space="preserve"> </w:t>
      </w:r>
      <w:proofErr w:type="spellStart"/>
      <w:r w:rsidRPr="0041559F">
        <w:t>quan</w:t>
      </w:r>
      <w:proofErr w:type="spellEnd"/>
      <w:r w:rsidRPr="0041559F">
        <w:t xml:space="preserve"> </w:t>
      </w:r>
      <w:proofErr w:type="spellStart"/>
      <w:r w:rsidRPr="0041559F">
        <w:t>trọng</w:t>
      </w:r>
      <w:proofErr w:type="spellEnd"/>
      <w:r w:rsidRPr="0041559F">
        <w:t xml:space="preserve"> </w:t>
      </w:r>
      <w:proofErr w:type="spellStart"/>
      <w:r w:rsidRPr="0041559F">
        <w:t>phục</w:t>
      </w:r>
      <w:proofErr w:type="spellEnd"/>
      <w:r w:rsidRPr="0041559F">
        <w:t xml:space="preserve"> </w:t>
      </w:r>
      <w:proofErr w:type="spellStart"/>
      <w:r w:rsidRPr="0041559F">
        <w:t>vụ</w:t>
      </w:r>
      <w:proofErr w:type="spellEnd"/>
      <w:r w:rsidRPr="0041559F">
        <w:t xml:space="preserve"> </w:t>
      </w:r>
      <w:proofErr w:type="spellStart"/>
      <w:r w:rsidRPr="0041559F">
        <w:rPr>
          <w:b/>
          <w:bCs/>
        </w:rPr>
        <w:t>điều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tra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số</w:t>
      </w:r>
      <w:proofErr w:type="spellEnd"/>
      <w:r w:rsidRPr="0041559F">
        <w:rPr>
          <w:b/>
          <w:bCs/>
        </w:rPr>
        <w:t xml:space="preserve"> (digital forensic)</w:t>
      </w:r>
      <w:r w:rsidRPr="0041559F">
        <w:t xml:space="preserve"> </w:t>
      </w:r>
      <w:proofErr w:type="spellStart"/>
      <w:r w:rsidRPr="0041559F">
        <w:t>và</w:t>
      </w:r>
      <w:proofErr w:type="spellEnd"/>
      <w:r w:rsidRPr="0041559F">
        <w:t xml:space="preserve"> </w:t>
      </w:r>
      <w:proofErr w:type="spellStart"/>
      <w:r w:rsidRPr="0041559F">
        <w:rPr>
          <w:b/>
          <w:bCs/>
        </w:rPr>
        <w:t>truy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vết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thủ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phạm</w:t>
      </w:r>
      <w:proofErr w:type="spellEnd"/>
      <w:r w:rsidRPr="0041559F">
        <w:t xml:space="preserve"> </w:t>
      </w:r>
      <w:proofErr w:type="spellStart"/>
      <w:r w:rsidRPr="0041559F">
        <w:t>sau</w:t>
      </w:r>
      <w:proofErr w:type="spellEnd"/>
      <w:r w:rsidRPr="0041559F">
        <w:t xml:space="preserve"> </w:t>
      </w:r>
      <w:proofErr w:type="spellStart"/>
      <w:r w:rsidRPr="0041559F">
        <w:t>khi</w:t>
      </w:r>
      <w:proofErr w:type="spellEnd"/>
      <w:r w:rsidRPr="0041559F">
        <w:t xml:space="preserve"> </w:t>
      </w:r>
      <w:proofErr w:type="spellStart"/>
      <w:r w:rsidRPr="0041559F">
        <w:t>sự</w:t>
      </w:r>
      <w:proofErr w:type="spellEnd"/>
      <w:r w:rsidRPr="0041559F">
        <w:t xml:space="preserve"> </w:t>
      </w:r>
      <w:proofErr w:type="spellStart"/>
      <w:r w:rsidRPr="0041559F">
        <w:t>cố</w:t>
      </w:r>
      <w:proofErr w:type="spellEnd"/>
      <w:r w:rsidRPr="0041559F">
        <w:t xml:space="preserve"> an </w:t>
      </w:r>
      <w:proofErr w:type="spellStart"/>
      <w:r w:rsidRPr="0041559F">
        <w:t>ninh</w:t>
      </w:r>
      <w:proofErr w:type="spellEnd"/>
      <w:r w:rsidRPr="0041559F">
        <w:t xml:space="preserve"> </w:t>
      </w:r>
      <w:proofErr w:type="spellStart"/>
      <w:r w:rsidRPr="0041559F">
        <w:t>xảy</w:t>
      </w:r>
      <w:proofErr w:type="spellEnd"/>
      <w:r w:rsidRPr="0041559F">
        <w:t xml:space="preserve"> </w:t>
      </w:r>
      <w:proofErr w:type="spellStart"/>
      <w:r w:rsidRPr="0041559F">
        <w:t>ra.</w:t>
      </w:r>
      <w:proofErr w:type="spellEnd"/>
    </w:p>
    <w:p w14:paraId="44960AB3" w14:textId="77777777" w:rsidR="0041559F" w:rsidRPr="0041559F" w:rsidRDefault="0041559F" w:rsidP="0041559F">
      <w:pPr>
        <w:numPr>
          <w:ilvl w:val="0"/>
          <w:numId w:val="47"/>
        </w:numPr>
      </w:pPr>
      <w:proofErr w:type="spellStart"/>
      <w:r w:rsidRPr="0041559F">
        <w:t>Đồng</w:t>
      </w:r>
      <w:proofErr w:type="spellEnd"/>
      <w:r w:rsidRPr="0041559F">
        <w:t xml:space="preserve"> </w:t>
      </w:r>
      <w:proofErr w:type="spellStart"/>
      <w:r w:rsidRPr="0041559F">
        <w:t>thời</w:t>
      </w:r>
      <w:proofErr w:type="spellEnd"/>
      <w:r w:rsidRPr="0041559F">
        <w:t xml:space="preserve">, log IDS </w:t>
      </w:r>
      <w:proofErr w:type="spellStart"/>
      <w:r w:rsidRPr="0041559F">
        <w:t>có</w:t>
      </w:r>
      <w:proofErr w:type="spellEnd"/>
      <w:r w:rsidRPr="0041559F">
        <w:t xml:space="preserve"> </w:t>
      </w:r>
      <w:proofErr w:type="spellStart"/>
      <w:r w:rsidRPr="0041559F">
        <w:t>thể</w:t>
      </w:r>
      <w:proofErr w:type="spellEnd"/>
      <w:r w:rsidRPr="0041559F">
        <w:t xml:space="preserve"> </w:t>
      </w:r>
      <w:proofErr w:type="spellStart"/>
      <w:r w:rsidRPr="0041559F">
        <w:t>được</w:t>
      </w:r>
      <w:proofErr w:type="spellEnd"/>
      <w:r w:rsidRPr="0041559F">
        <w:t xml:space="preserve"> </w:t>
      </w:r>
      <w:proofErr w:type="spellStart"/>
      <w:r w:rsidRPr="0041559F">
        <w:t>tích</w:t>
      </w:r>
      <w:proofErr w:type="spellEnd"/>
      <w:r w:rsidRPr="0041559F">
        <w:t xml:space="preserve"> </w:t>
      </w:r>
      <w:proofErr w:type="spellStart"/>
      <w:r w:rsidRPr="0041559F">
        <w:t>hợp</w:t>
      </w:r>
      <w:proofErr w:type="spellEnd"/>
      <w:r w:rsidRPr="0041559F">
        <w:t xml:space="preserve"> </w:t>
      </w:r>
      <w:proofErr w:type="spellStart"/>
      <w:r w:rsidRPr="0041559F">
        <w:t>vào</w:t>
      </w:r>
      <w:proofErr w:type="spellEnd"/>
      <w:r w:rsidRPr="0041559F">
        <w:t xml:space="preserve"> SIEM (Security Information and Event Management) </w:t>
      </w:r>
      <w:proofErr w:type="spellStart"/>
      <w:r w:rsidRPr="0041559F">
        <w:t>để</w:t>
      </w:r>
      <w:proofErr w:type="spellEnd"/>
      <w:r w:rsidRPr="0041559F">
        <w:t xml:space="preserve"> </w:t>
      </w:r>
      <w:proofErr w:type="spellStart"/>
      <w:r w:rsidRPr="0041559F">
        <w:t>phân</w:t>
      </w:r>
      <w:proofErr w:type="spellEnd"/>
      <w:r w:rsidRPr="0041559F">
        <w:t xml:space="preserve"> </w:t>
      </w:r>
      <w:proofErr w:type="spellStart"/>
      <w:r w:rsidRPr="0041559F">
        <w:t>tích</w:t>
      </w:r>
      <w:proofErr w:type="spellEnd"/>
      <w:r w:rsidRPr="0041559F">
        <w:t xml:space="preserve"> </w:t>
      </w:r>
      <w:proofErr w:type="spellStart"/>
      <w:r w:rsidRPr="0041559F">
        <w:t>tập</w:t>
      </w:r>
      <w:proofErr w:type="spellEnd"/>
      <w:r w:rsidRPr="0041559F">
        <w:t xml:space="preserve"> </w:t>
      </w:r>
      <w:proofErr w:type="spellStart"/>
      <w:r w:rsidRPr="0041559F">
        <w:t>trung</w:t>
      </w:r>
      <w:proofErr w:type="spellEnd"/>
      <w:r w:rsidRPr="0041559F">
        <w:t>.</w:t>
      </w:r>
    </w:p>
    <w:p w14:paraId="4B25426E" w14:textId="77777777" w:rsidR="0041559F" w:rsidRPr="0041559F" w:rsidRDefault="0041559F" w:rsidP="0041559F">
      <w:r w:rsidRPr="0041559F">
        <w:rPr>
          <w:b/>
          <w:bCs/>
        </w:rPr>
        <w:t xml:space="preserve">(4) </w:t>
      </w:r>
      <w:proofErr w:type="spellStart"/>
      <w:r w:rsidRPr="0041559F">
        <w:rPr>
          <w:b/>
          <w:bCs/>
        </w:rPr>
        <w:t>Nâng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cao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khả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năng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phòng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thủ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và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xây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dựng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chính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sách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bảo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mật</w:t>
      </w:r>
      <w:proofErr w:type="spellEnd"/>
    </w:p>
    <w:p w14:paraId="6F7241C9" w14:textId="77777777" w:rsidR="0041559F" w:rsidRPr="0041559F" w:rsidRDefault="0041559F" w:rsidP="0041559F">
      <w:pPr>
        <w:numPr>
          <w:ilvl w:val="0"/>
          <w:numId w:val="48"/>
        </w:numPr>
      </w:pPr>
      <w:r w:rsidRPr="0041559F">
        <w:t xml:space="preserve">Thông qua </w:t>
      </w:r>
      <w:proofErr w:type="spellStart"/>
      <w:r w:rsidRPr="0041559F">
        <w:t>việc</w:t>
      </w:r>
      <w:proofErr w:type="spellEnd"/>
      <w:r w:rsidRPr="0041559F">
        <w:t xml:space="preserve"> </w:t>
      </w:r>
      <w:proofErr w:type="spellStart"/>
      <w:r w:rsidRPr="0041559F">
        <w:t>phân</w:t>
      </w:r>
      <w:proofErr w:type="spellEnd"/>
      <w:r w:rsidRPr="0041559F">
        <w:t xml:space="preserve"> </w:t>
      </w:r>
      <w:proofErr w:type="spellStart"/>
      <w:r w:rsidRPr="0041559F">
        <w:t>tích</w:t>
      </w:r>
      <w:proofErr w:type="spellEnd"/>
      <w:r w:rsidRPr="0041559F">
        <w:t xml:space="preserve"> </w:t>
      </w:r>
      <w:proofErr w:type="spellStart"/>
      <w:r w:rsidRPr="0041559F">
        <w:t>tấn</w:t>
      </w:r>
      <w:proofErr w:type="spellEnd"/>
      <w:r w:rsidRPr="0041559F">
        <w:t xml:space="preserve"> </w:t>
      </w:r>
      <w:proofErr w:type="spellStart"/>
      <w:r w:rsidRPr="0041559F">
        <w:t>công</w:t>
      </w:r>
      <w:proofErr w:type="spellEnd"/>
      <w:r w:rsidRPr="0041559F">
        <w:t xml:space="preserve">, IDS </w:t>
      </w:r>
      <w:proofErr w:type="spellStart"/>
      <w:r w:rsidRPr="0041559F">
        <w:t>giúp</w:t>
      </w:r>
      <w:proofErr w:type="spellEnd"/>
      <w:r w:rsidRPr="0041559F">
        <w:t xml:space="preserve"> </w:t>
      </w:r>
      <w:proofErr w:type="spellStart"/>
      <w:r w:rsidRPr="0041559F">
        <w:t>tổ</w:t>
      </w:r>
      <w:proofErr w:type="spellEnd"/>
      <w:r w:rsidRPr="0041559F">
        <w:t xml:space="preserve"> </w:t>
      </w:r>
      <w:proofErr w:type="spellStart"/>
      <w:r w:rsidRPr="0041559F">
        <w:t>chức</w:t>
      </w:r>
      <w:proofErr w:type="spellEnd"/>
      <w:r w:rsidRPr="0041559F">
        <w:t>:</w:t>
      </w:r>
    </w:p>
    <w:p w14:paraId="0D52B555" w14:textId="77777777" w:rsidR="0041559F" w:rsidRPr="0041559F" w:rsidRDefault="0041559F" w:rsidP="0041559F">
      <w:pPr>
        <w:numPr>
          <w:ilvl w:val="1"/>
          <w:numId w:val="48"/>
        </w:numPr>
      </w:pPr>
      <w:proofErr w:type="spellStart"/>
      <w:r w:rsidRPr="0041559F">
        <w:t>Xác</w:t>
      </w:r>
      <w:proofErr w:type="spellEnd"/>
      <w:r w:rsidRPr="0041559F">
        <w:t xml:space="preserve"> </w:t>
      </w:r>
      <w:proofErr w:type="spellStart"/>
      <w:r w:rsidRPr="0041559F">
        <w:t>định</w:t>
      </w:r>
      <w:proofErr w:type="spellEnd"/>
      <w:r w:rsidRPr="0041559F">
        <w:t xml:space="preserve"> </w:t>
      </w:r>
      <w:proofErr w:type="spellStart"/>
      <w:r w:rsidRPr="0041559F">
        <w:t>điểm</w:t>
      </w:r>
      <w:proofErr w:type="spellEnd"/>
      <w:r w:rsidRPr="0041559F">
        <w:t xml:space="preserve"> </w:t>
      </w:r>
      <w:proofErr w:type="spellStart"/>
      <w:r w:rsidRPr="0041559F">
        <w:t>yếu</w:t>
      </w:r>
      <w:proofErr w:type="spellEnd"/>
      <w:r w:rsidRPr="0041559F">
        <w:t xml:space="preserve"> </w:t>
      </w:r>
      <w:proofErr w:type="spellStart"/>
      <w:r w:rsidRPr="0041559F">
        <w:t>trong</w:t>
      </w:r>
      <w:proofErr w:type="spellEnd"/>
      <w:r w:rsidRPr="0041559F">
        <w:t xml:space="preserve"> </w:t>
      </w:r>
      <w:proofErr w:type="spellStart"/>
      <w:r w:rsidRPr="0041559F">
        <w:t>hệ</w:t>
      </w:r>
      <w:proofErr w:type="spellEnd"/>
      <w:r w:rsidRPr="0041559F">
        <w:t xml:space="preserve"> </w:t>
      </w:r>
      <w:proofErr w:type="spellStart"/>
      <w:r w:rsidRPr="0041559F">
        <w:t>thống</w:t>
      </w:r>
      <w:proofErr w:type="spellEnd"/>
      <w:r w:rsidRPr="0041559F">
        <w:t>.</w:t>
      </w:r>
    </w:p>
    <w:p w14:paraId="3903345A" w14:textId="77777777" w:rsidR="0041559F" w:rsidRPr="0041559F" w:rsidRDefault="0041559F" w:rsidP="0041559F">
      <w:pPr>
        <w:numPr>
          <w:ilvl w:val="1"/>
          <w:numId w:val="48"/>
        </w:numPr>
      </w:pPr>
      <w:proofErr w:type="spellStart"/>
      <w:r w:rsidRPr="0041559F">
        <w:t>Điều</w:t>
      </w:r>
      <w:proofErr w:type="spellEnd"/>
      <w:r w:rsidRPr="0041559F">
        <w:t xml:space="preserve"> </w:t>
      </w:r>
      <w:proofErr w:type="spellStart"/>
      <w:r w:rsidRPr="0041559F">
        <w:t>chỉnh</w:t>
      </w:r>
      <w:proofErr w:type="spellEnd"/>
      <w:r w:rsidRPr="0041559F">
        <w:t xml:space="preserve"> </w:t>
      </w:r>
      <w:proofErr w:type="spellStart"/>
      <w:r w:rsidRPr="0041559F">
        <w:t>tường</w:t>
      </w:r>
      <w:proofErr w:type="spellEnd"/>
      <w:r w:rsidRPr="0041559F">
        <w:t xml:space="preserve"> </w:t>
      </w:r>
      <w:proofErr w:type="spellStart"/>
      <w:r w:rsidRPr="0041559F">
        <w:t>lửa</w:t>
      </w:r>
      <w:proofErr w:type="spellEnd"/>
      <w:r w:rsidRPr="0041559F">
        <w:t xml:space="preserve"> (firewall), ACL </w:t>
      </w:r>
      <w:proofErr w:type="spellStart"/>
      <w:r w:rsidRPr="0041559F">
        <w:t>hoặc</w:t>
      </w:r>
      <w:proofErr w:type="spellEnd"/>
      <w:r w:rsidRPr="0041559F">
        <w:t xml:space="preserve"> WAF </w:t>
      </w:r>
      <w:proofErr w:type="spellStart"/>
      <w:r w:rsidRPr="0041559F">
        <w:t>cho</w:t>
      </w:r>
      <w:proofErr w:type="spellEnd"/>
      <w:r w:rsidRPr="0041559F">
        <w:t xml:space="preserve"> </w:t>
      </w:r>
      <w:proofErr w:type="spellStart"/>
      <w:r w:rsidRPr="0041559F">
        <w:t>phù</w:t>
      </w:r>
      <w:proofErr w:type="spellEnd"/>
      <w:r w:rsidRPr="0041559F">
        <w:t xml:space="preserve"> </w:t>
      </w:r>
      <w:proofErr w:type="spellStart"/>
      <w:r w:rsidRPr="0041559F">
        <w:t>hợp</w:t>
      </w:r>
      <w:proofErr w:type="spellEnd"/>
      <w:r w:rsidRPr="0041559F">
        <w:t>.</w:t>
      </w:r>
    </w:p>
    <w:p w14:paraId="4AFC3C8F" w14:textId="77777777" w:rsidR="0041559F" w:rsidRPr="0041559F" w:rsidRDefault="0041559F" w:rsidP="0041559F">
      <w:pPr>
        <w:numPr>
          <w:ilvl w:val="1"/>
          <w:numId w:val="48"/>
        </w:numPr>
      </w:pPr>
      <w:proofErr w:type="spellStart"/>
      <w:r w:rsidRPr="0041559F">
        <w:t>Xây</w:t>
      </w:r>
      <w:proofErr w:type="spellEnd"/>
      <w:r w:rsidRPr="0041559F">
        <w:t xml:space="preserve"> </w:t>
      </w:r>
      <w:proofErr w:type="spellStart"/>
      <w:r w:rsidRPr="0041559F">
        <w:t>dựng</w:t>
      </w:r>
      <w:proofErr w:type="spellEnd"/>
      <w:r w:rsidRPr="0041559F">
        <w:t xml:space="preserve"> </w:t>
      </w:r>
      <w:proofErr w:type="spellStart"/>
      <w:r w:rsidRPr="0041559F">
        <w:t>và</w:t>
      </w:r>
      <w:proofErr w:type="spellEnd"/>
      <w:r w:rsidRPr="0041559F">
        <w:t xml:space="preserve"> </w:t>
      </w:r>
      <w:proofErr w:type="spellStart"/>
      <w:r w:rsidRPr="0041559F">
        <w:t>cập</w:t>
      </w:r>
      <w:proofErr w:type="spellEnd"/>
      <w:r w:rsidRPr="0041559F">
        <w:t xml:space="preserve"> </w:t>
      </w:r>
      <w:proofErr w:type="spellStart"/>
      <w:r w:rsidRPr="0041559F">
        <w:t>nhật</w:t>
      </w:r>
      <w:proofErr w:type="spellEnd"/>
      <w:r w:rsidRPr="0041559F">
        <w:t xml:space="preserve"> </w:t>
      </w:r>
      <w:proofErr w:type="spellStart"/>
      <w:r w:rsidRPr="0041559F">
        <w:rPr>
          <w:b/>
          <w:bCs/>
        </w:rPr>
        <w:t>chính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sách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bảo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mật</w:t>
      </w:r>
      <w:proofErr w:type="spellEnd"/>
      <w:r w:rsidRPr="0041559F">
        <w:t xml:space="preserve"> </w:t>
      </w:r>
      <w:proofErr w:type="spellStart"/>
      <w:r w:rsidRPr="0041559F">
        <w:t>dựa</w:t>
      </w:r>
      <w:proofErr w:type="spellEnd"/>
      <w:r w:rsidRPr="0041559F">
        <w:t xml:space="preserve"> </w:t>
      </w:r>
      <w:proofErr w:type="spellStart"/>
      <w:r w:rsidRPr="0041559F">
        <w:t>trên</w:t>
      </w:r>
      <w:proofErr w:type="spellEnd"/>
      <w:r w:rsidRPr="0041559F">
        <w:t xml:space="preserve"> </w:t>
      </w:r>
      <w:proofErr w:type="spellStart"/>
      <w:r w:rsidRPr="0041559F">
        <w:t>thực</w:t>
      </w:r>
      <w:proofErr w:type="spellEnd"/>
      <w:r w:rsidRPr="0041559F">
        <w:t xml:space="preserve"> </w:t>
      </w:r>
      <w:proofErr w:type="spellStart"/>
      <w:r w:rsidRPr="0041559F">
        <w:t>tế</w:t>
      </w:r>
      <w:proofErr w:type="spellEnd"/>
      <w:r w:rsidRPr="0041559F">
        <w:t xml:space="preserve"> </w:t>
      </w:r>
      <w:proofErr w:type="spellStart"/>
      <w:r w:rsidRPr="0041559F">
        <w:t>tấn</w:t>
      </w:r>
      <w:proofErr w:type="spellEnd"/>
      <w:r w:rsidRPr="0041559F">
        <w:t xml:space="preserve"> </w:t>
      </w:r>
      <w:proofErr w:type="spellStart"/>
      <w:r w:rsidRPr="0041559F">
        <w:t>công</w:t>
      </w:r>
      <w:proofErr w:type="spellEnd"/>
      <w:r w:rsidRPr="0041559F">
        <w:t>.</w:t>
      </w:r>
    </w:p>
    <w:p w14:paraId="49AC07F3" w14:textId="77777777" w:rsidR="0041559F" w:rsidRPr="0041559F" w:rsidRDefault="0041559F" w:rsidP="0041559F">
      <w:pPr>
        <w:numPr>
          <w:ilvl w:val="0"/>
          <w:numId w:val="48"/>
        </w:numPr>
      </w:pPr>
      <w:proofErr w:type="spellStart"/>
      <w:r w:rsidRPr="0041559F">
        <w:t>Đây</w:t>
      </w:r>
      <w:proofErr w:type="spellEnd"/>
      <w:r w:rsidRPr="0041559F">
        <w:t xml:space="preserve"> </w:t>
      </w:r>
      <w:proofErr w:type="spellStart"/>
      <w:r w:rsidRPr="0041559F">
        <w:t>là</w:t>
      </w:r>
      <w:proofErr w:type="spellEnd"/>
      <w:r w:rsidRPr="0041559F">
        <w:t xml:space="preserve"> </w:t>
      </w:r>
      <w:proofErr w:type="spellStart"/>
      <w:r w:rsidRPr="0041559F">
        <w:t>cơ</w:t>
      </w:r>
      <w:proofErr w:type="spellEnd"/>
      <w:r w:rsidRPr="0041559F">
        <w:t xml:space="preserve"> </w:t>
      </w:r>
      <w:proofErr w:type="spellStart"/>
      <w:r w:rsidRPr="0041559F">
        <w:t>sở</w:t>
      </w:r>
      <w:proofErr w:type="spellEnd"/>
      <w:r w:rsidRPr="0041559F">
        <w:t xml:space="preserve"> </w:t>
      </w:r>
      <w:proofErr w:type="spellStart"/>
      <w:r w:rsidRPr="0041559F">
        <w:t>để</w:t>
      </w:r>
      <w:proofErr w:type="spellEnd"/>
      <w:r w:rsidRPr="0041559F">
        <w:t xml:space="preserve"> </w:t>
      </w:r>
      <w:proofErr w:type="spellStart"/>
      <w:r w:rsidRPr="0041559F">
        <w:t>phát</w:t>
      </w:r>
      <w:proofErr w:type="spellEnd"/>
      <w:r w:rsidRPr="0041559F">
        <w:t xml:space="preserve"> </w:t>
      </w:r>
      <w:proofErr w:type="spellStart"/>
      <w:r w:rsidRPr="0041559F">
        <w:t>triển</w:t>
      </w:r>
      <w:proofErr w:type="spellEnd"/>
      <w:r w:rsidRPr="0041559F">
        <w:t xml:space="preserve"> </w:t>
      </w:r>
      <w:proofErr w:type="spellStart"/>
      <w:r w:rsidRPr="0041559F">
        <w:t>chiến</w:t>
      </w:r>
      <w:proofErr w:type="spellEnd"/>
      <w:r w:rsidRPr="0041559F">
        <w:t xml:space="preserve"> </w:t>
      </w:r>
      <w:proofErr w:type="spellStart"/>
      <w:r w:rsidRPr="0041559F">
        <w:t>lược</w:t>
      </w:r>
      <w:proofErr w:type="spellEnd"/>
      <w:r w:rsidRPr="0041559F">
        <w:t xml:space="preserve"> </w:t>
      </w:r>
      <w:proofErr w:type="spellStart"/>
      <w:r w:rsidRPr="0041559F">
        <w:t>phòng</w:t>
      </w:r>
      <w:proofErr w:type="spellEnd"/>
      <w:r w:rsidRPr="0041559F">
        <w:t xml:space="preserve"> </w:t>
      </w:r>
      <w:proofErr w:type="spellStart"/>
      <w:r w:rsidRPr="0041559F">
        <w:t>thủ</w:t>
      </w:r>
      <w:proofErr w:type="spellEnd"/>
      <w:r w:rsidRPr="0041559F">
        <w:t xml:space="preserve"> </w:t>
      </w:r>
      <w:proofErr w:type="spellStart"/>
      <w:r w:rsidRPr="0041559F">
        <w:t>nhiều</w:t>
      </w:r>
      <w:proofErr w:type="spellEnd"/>
      <w:r w:rsidRPr="0041559F">
        <w:t xml:space="preserve"> </w:t>
      </w:r>
      <w:proofErr w:type="spellStart"/>
      <w:r w:rsidRPr="0041559F">
        <w:t>lớp</w:t>
      </w:r>
      <w:proofErr w:type="spellEnd"/>
      <w:r w:rsidRPr="0041559F">
        <w:t xml:space="preserve"> (Defense in Depth).</w:t>
      </w:r>
    </w:p>
    <w:p w14:paraId="67B9D27C" w14:textId="77777777" w:rsidR="0041559F" w:rsidRPr="0041559F" w:rsidRDefault="0041559F" w:rsidP="0041559F">
      <w:r w:rsidRPr="0041559F">
        <w:rPr>
          <w:b/>
          <w:bCs/>
        </w:rPr>
        <w:t xml:space="preserve">(5) Vai </w:t>
      </w:r>
      <w:proofErr w:type="spellStart"/>
      <w:r w:rsidRPr="0041559F">
        <w:rPr>
          <w:b/>
          <w:bCs/>
        </w:rPr>
        <w:t>trò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bổ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trợ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trong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hệ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sinh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thái</w:t>
      </w:r>
      <w:proofErr w:type="spellEnd"/>
      <w:r w:rsidRPr="0041559F">
        <w:rPr>
          <w:b/>
          <w:bCs/>
        </w:rPr>
        <w:t xml:space="preserve"> an </w:t>
      </w:r>
      <w:proofErr w:type="spellStart"/>
      <w:r w:rsidRPr="0041559F">
        <w:rPr>
          <w:b/>
          <w:bCs/>
        </w:rPr>
        <w:t>ninh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mạng</w:t>
      </w:r>
      <w:proofErr w:type="spellEnd"/>
    </w:p>
    <w:p w14:paraId="5ECCDDC0" w14:textId="77777777" w:rsidR="0041559F" w:rsidRPr="0041559F" w:rsidRDefault="0041559F" w:rsidP="0041559F">
      <w:pPr>
        <w:numPr>
          <w:ilvl w:val="0"/>
          <w:numId w:val="49"/>
        </w:numPr>
      </w:pPr>
      <w:r w:rsidRPr="0041559F">
        <w:lastRenderedPageBreak/>
        <w:t xml:space="preserve">IDS </w:t>
      </w:r>
      <w:proofErr w:type="spellStart"/>
      <w:r w:rsidRPr="0041559F">
        <w:t>không</w:t>
      </w:r>
      <w:proofErr w:type="spellEnd"/>
      <w:r w:rsidRPr="0041559F">
        <w:t xml:space="preserve"> </w:t>
      </w:r>
      <w:proofErr w:type="spellStart"/>
      <w:r w:rsidRPr="0041559F">
        <w:t>chỉ</w:t>
      </w:r>
      <w:proofErr w:type="spellEnd"/>
      <w:r w:rsidRPr="0041559F">
        <w:t xml:space="preserve"> </w:t>
      </w:r>
      <w:proofErr w:type="spellStart"/>
      <w:r w:rsidRPr="0041559F">
        <w:t>hoạt</w:t>
      </w:r>
      <w:proofErr w:type="spellEnd"/>
      <w:r w:rsidRPr="0041559F">
        <w:t xml:space="preserve"> </w:t>
      </w:r>
      <w:proofErr w:type="spellStart"/>
      <w:r w:rsidRPr="0041559F">
        <w:t>động</w:t>
      </w:r>
      <w:proofErr w:type="spellEnd"/>
      <w:r w:rsidRPr="0041559F">
        <w:t xml:space="preserve"> </w:t>
      </w:r>
      <w:proofErr w:type="spellStart"/>
      <w:r w:rsidRPr="0041559F">
        <w:t>độc</w:t>
      </w:r>
      <w:proofErr w:type="spellEnd"/>
      <w:r w:rsidRPr="0041559F">
        <w:t xml:space="preserve"> </w:t>
      </w:r>
      <w:proofErr w:type="spellStart"/>
      <w:r w:rsidRPr="0041559F">
        <w:t>lập</w:t>
      </w:r>
      <w:proofErr w:type="spellEnd"/>
      <w:r w:rsidRPr="0041559F">
        <w:t xml:space="preserve"> </w:t>
      </w:r>
      <w:proofErr w:type="spellStart"/>
      <w:r w:rsidRPr="0041559F">
        <w:t>mà</w:t>
      </w:r>
      <w:proofErr w:type="spellEnd"/>
      <w:r w:rsidRPr="0041559F">
        <w:t xml:space="preserve"> </w:t>
      </w:r>
      <w:proofErr w:type="spellStart"/>
      <w:r w:rsidRPr="0041559F">
        <w:t>còn</w:t>
      </w:r>
      <w:proofErr w:type="spellEnd"/>
      <w:r w:rsidRPr="0041559F">
        <w:t xml:space="preserve"> </w:t>
      </w:r>
      <w:proofErr w:type="spellStart"/>
      <w:r w:rsidRPr="0041559F">
        <w:t>có</w:t>
      </w:r>
      <w:proofErr w:type="spellEnd"/>
      <w:r w:rsidRPr="0041559F">
        <w:t xml:space="preserve"> </w:t>
      </w:r>
      <w:proofErr w:type="spellStart"/>
      <w:r w:rsidRPr="0041559F">
        <w:t>thể</w:t>
      </w:r>
      <w:proofErr w:type="spellEnd"/>
      <w:r w:rsidRPr="0041559F">
        <w:t xml:space="preserve"> </w:t>
      </w:r>
      <w:proofErr w:type="spellStart"/>
      <w:r w:rsidRPr="0041559F">
        <w:t>tích</w:t>
      </w:r>
      <w:proofErr w:type="spellEnd"/>
      <w:r w:rsidRPr="0041559F">
        <w:t xml:space="preserve"> </w:t>
      </w:r>
      <w:proofErr w:type="spellStart"/>
      <w:r w:rsidRPr="0041559F">
        <w:t>hợp</w:t>
      </w:r>
      <w:proofErr w:type="spellEnd"/>
      <w:r w:rsidRPr="0041559F">
        <w:t xml:space="preserve"> </w:t>
      </w:r>
      <w:proofErr w:type="spellStart"/>
      <w:r w:rsidRPr="0041559F">
        <w:t>với</w:t>
      </w:r>
      <w:proofErr w:type="spellEnd"/>
      <w:r w:rsidRPr="0041559F">
        <w:t xml:space="preserve"> IPS (Intrusion Prevention System), firewall, SIEM, SOC... </w:t>
      </w:r>
      <w:proofErr w:type="spellStart"/>
      <w:r w:rsidRPr="0041559F">
        <w:t>để</w:t>
      </w:r>
      <w:proofErr w:type="spellEnd"/>
      <w:r w:rsidRPr="0041559F">
        <w:t xml:space="preserve"> </w:t>
      </w:r>
      <w:proofErr w:type="spellStart"/>
      <w:r w:rsidRPr="0041559F">
        <w:t>tạo</w:t>
      </w:r>
      <w:proofErr w:type="spellEnd"/>
      <w:r w:rsidRPr="0041559F">
        <w:t xml:space="preserve"> </w:t>
      </w:r>
      <w:proofErr w:type="spellStart"/>
      <w:r w:rsidRPr="0041559F">
        <w:t>thành</w:t>
      </w:r>
      <w:proofErr w:type="spellEnd"/>
      <w:r w:rsidRPr="0041559F">
        <w:t xml:space="preserve"> </w:t>
      </w:r>
      <w:proofErr w:type="spellStart"/>
      <w:r w:rsidRPr="0041559F">
        <w:t>một</w:t>
      </w:r>
      <w:proofErr w:type="spellEnd"/>
      <w:r w:rsidRPr="0041559F">
        <w:t xml:space="preserve"> </w:t>
      </w:r>
      <w:proofErr w:type="spellStart"/>
      <w:r w:rsidRPr="0041559F">
        <w:t>hệ</w:t>
      </w:r>
      <w:proofErr w:type="spellEnd"/>
      <w:r w:rsidRPr="0041559F">
        <w:t xml:space="preserve"> </w:t>
      </w:r>
      <w:proofErr w:type="spellStart"/>
      <w:r w:rsidRPr="0041559F">
        <w:t>thống</w:t>
      </w:r>
      <w:proofErr w:type="spellEnd"/>
      <w:r w:rsidRPr="0041559F">
        <w:t xml:space="preserve"> an </w:t>
      </w:r>
      <w:proofErr w:type="spellStart"/>
      <w:r w:rsidRPr="0041559F">
        <w:t>ninh</w:t>
      </w:r>
      <w:proofErr w:type="spellEnd"/>
      <w:r w:rsidRPr="0041559F">
        <w:t xml:space="preserve"> </w:t>
      </w:r>
      <w:proofErr w:type="spellStart"/>
      <w:r w:rsidRPr="0041559F">
        <w:t>đồng</w:t>
      </w:r>
      <w:proofErr w:type="spellEnd"/>
      <w:r w:rsidRPr="0041559F">
        <w:t xml:space="preserve"> </w:t>
      </w:r>
      <w:proofErr w:type="spellStart"/>
      <w:r w:rsidRPr="0041559F">
        <w:t>bộ</w:t>
      </w:r>
      <w:proofErr w:type="spellEnd"/>
      <w:r w:rsidRPr="0041559F">
        <w:t>.</w:t>
      </w:r>
    </w:p>
    <w:p w14:paraId="7463EE81" w14:textId="77777777" w:rsidR="0041559F" w:rsidRPr="0041559F" w:rsidRDefault="0041559F" w:rsidP="0041559F">
      <w:pPr>
        <w:numPr>
          <w:ilvl w:val="0"/>
          <w:numId w:val="49"/>
        </w:numPr>
      </w:pPr>
      <w:proofErr w:type="spellStart"/>
      <w:r w:rsidRPr="0041559F">
        <w:t>Giúp</w:t>
      </w:r>
      <w:proofErr w:type="spellEnd"/>
      <w:r w:rsidRPr="0041559F">
        <w:t xml:space="preserve"> </w:t>
      </w:r>
      <w:proofErr w:type="spellStart"/>
      <w:r w:rsidRPr="0041559F">
        <w:t>doanh</w:t>
      </w:r>
      <w:proofErr w:type="spellEnd"/>
      <w:r w:rsidRPr="0041559F">
        <w:t xml:space="preserve"> </w:t>
      </w:r>
      <w:proofErr w:type="spellStart"/>
      <w:r w:rsidRPr="0041559F">
        <w:t>nghiệp</w:t>
      </w:r>
      <w:proofErr w:type="spellEnd"/>
      <w:r w:rsidRPr="0041559F">
        <w:t xml:space="preserve"> </w:t>
      </w:r>
      <w:proofErr w:type="spellStart"/>
      <w:r w:rsidRPr="0041559F">
        <w:t>giảm</w:t>
      </w:r>
      <w:proofErr w:type="spellEnd"/>
      <w:r w:rsidRPr="0041559F">
        <w:t xml:space="preserve"> </w:t>
      </w:r>
      <w:proofErr w:type="spellStart"/>
      <w:r w:rsidRPr="0041559F">
        <w:t>thiểu</w:t>
      </w:r>
      <w:proofErr w:type="spellEnd"/>
      <w:r w:rsidRPr="0041559F">
        <w:t xml:space="preserve"> </w:t>
      </w:r>
      <w:proofErr w:type="spellStart"/>
      <w:r w:rsidRPr="0041559F">
        <w:t>thiệt</w:t>
      </w:r>
      <w:proofErr w:type="spellEnd"/>
      <w:r w:rsidRPr="0041559F">
        <w:t xml:space="preserve"> </w:t>
      </w:r>
      <w:proofErr w:type="spellStart"/>
      <w:r w:rsidRPr="0041559F">
        <w:t>hại</w:t>
      </w:r>
      <w:proofErr w:type="spellEnd"/>
      <w:r w:rsidRPr="0041559F">
        <w:t xml:space="preserve">, </w:t>
      </w:r>
      <w:proofErr w:type="spellStart"/>
      <w:r w:rsidRPr="0041559F">
        <w:t>tăng</w:t>
      </w:r>
      <w:proofErr w:type="spellEnd"/>
      <w:r w:rsidRPr="0041559F">
        <w:t xml:space="preserve"> </w:t>
      </w:r>
      <w:proofErr w:type="spellStart"/>
      <w:r w:rsidRPr="0041559F">
        <w:t>cường</w:t>
      </w:r>
      <w:proofErr w:type="spellEnd"/>
      <w:r w:rsidRPr="0041559F">
        <w:t xml:space="preserve"> </w:t>
      </w:r>
      <w:proofErr w:type="spellStart"/>
      <w:r w:rsidRPr="0041559F">
        <w:t>khả</w:t>
      </w:r>
      <w:proofErr w:type="spellEnd"/>
      <w:r w:rsidRPr="0041559F">
        <w:t xml:space="preserve"> </w:t>
      </w:r>
      <w:proofErr w:type="spellStart"/>
      <w:r w:rsidRPr="0041559F">
        <w:t>năng</w:t>
      </w:r>
      <w:proofErr w:type="spellEnd"/>
      <w:r w:rsidRPr="0041559F">
        <w:t xml:space="preserve"> </w:t>
      </w:r>
      <w:proofErr w:type="spellStart"/>
      <w:r w:rsidRPr="0041559F">
        <w:rPr>
          <w:b/>
          <w:bCs/>
        </w:rPr>
        <w:t>phát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hiện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sớm</w:t>
      </w:r>
      <w:proofErr w:type="spellEnd"/>
      <w:r w:rsidRPr="0041559F">
        <w:rPr>
          <w:b/>
          <w:bCs/>
        </w:rPr>
        <w:t xml:space="preserve"> – </w:t>
      </w:r>
      <w:proofErr w:type="spellStart"/>
      <w:r w:rsidRPr="0041559F">
        <w:rPr>
          <w:b/>
          <w:bCs/>
        </w:rPr>
        <w:t>ứng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phó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nhanh</w:t>
      </w:r>
      <w:proofErr w:type="spellEnd"/>
      <w:r w:rsidRPr="0041559F">
        <w:rPr>
          <w:b/>
          <w:bCs/>
        </w:rPr>
        <w:t xml:space="preserve"> – </w:t>
      </w:r>
      <w:proofErr w:type="spellStart"/>
      <w:r w:rsidRPr="0041559F">
        <w:rPr>
          <w:b/>
          <w:bCs/>
        </w:rPr>
        <w:t>phục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hồi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kịp</w:t>
      </w:r>
      <w:proofErr w:type="spellEnd"/>
      <w:r w:rsidRPr="0041559F">
        <w:rPr>
          <w:b/>
          <w:bCs/>
        </w:rPr>
        <w:t xml:space="preserve"> </w:t>
      </w:r>
      <w:proofErr w:type="spellStart"/>
      <w:r w:rsidRPr="0041559F">
        <w:rPr>
          <w:b/>
          <w:bCs/>
        </w:rPr>
        <w:t>thời</w:t>
      </w:r>
      <w:proofErr w:type="spellEnd"/>
      <w:r w:rsidRPr="0041559F">
        <w:t xml:space="preserve"> </w:t>
      </w:r>
      <w:proofErr w:type="spellStart"/>
      <w:r w:rsidRPr="0041559F">
        <w:t>trong</w:t>
      </w:r>
      <w:proofErr w:type="spellEnd"/>
      <w:r w:rsidRPr="0041559F">
        <w:t xml:space="preserve"> </w:t>
      </w:r>
      <w:proofErr w:type="spellStart"/>
      <w:r w:rsidRPr="0041559F">
        <w:t>toàn</w:t>
      </w:r>
      <w:proofErr w:type="spellEnd"/>
      <w:r w:rsidRPr="0041559F">
        <w:t xml:space="preserve"> </w:t>
      </w:r>
      <w:proofErr w:type="spellStart"/>
      <w:r w:rsidRPr="0041559F">
        <w:t>bộ</w:t>
      </w:r>
      <w:proofErr w:type="spellEnd"/>
      <w:r w:rsidRPr="0041559F">
        <w:t xml:space="preserve"> </w:t>
      </w:r>
      <w:proofErr w:type="spellStart"/>
      <w:r w:rsidRPr="0041559F">
        <w:t>vòng</w:t>
      </w:r>
      <w:proofErr w:type="spellEnd"/>
      <w:r w:rsidRPr="0041559F">
        <w:t xml:space="preserve"> </w:t>
      </w:r>
      <w:proofErr w:type="spellStart"/>
      <w:r w:rsidRPr="0041559F">
        <w:t>đời</w:t>
      </w:r>
      <w:proofErr w:type="spellEnd"/>
      <w:r w:rsidRPr="0041559F">
        <w:t xml:space="preserve"> </w:t>
      </w:r>
      <w:proofErr w:type="spellStart"/>
      <w:r w:rsidRPr="0041559F">
        <w:t>quản</w:t>
      </w:r>
      <w:proofErr w:type="spellEnd"/>
      <w:r w:rsidRPr="0041559F">
        <w:t xml:space="preserve"> </w:t>
      </w:r>
      <w:proofErr w:type="spellStart"/>
      <w:r w:rsidRPr="0041559F">
        <w:t>lý</w:t>
      </w:r>
      <w:proofErr w:type="spellEnd"/>
      <w:r w:rsidRPr="0041559F">
        <w:t xml:space="preserve"> </w:t>
      </w:r>
      <w:proofErr w:type="spellStart"/>
      <w:r w:rsidRPr="0041559F">
        <w:t>sự</w:t>
      </w:r>
      <w:proofErr w:type="spellEnd"/>
      <w:r w:rsidRPr="0041559F">
        <w:t xml:space="preserve"> </w:t>
      </w:r>
      <w:proofErr w:type="spellStart"/>
      <w:r w:rsidRPr="0041559F">
        <w:t>cố</w:t>
      </w:r>
      <w:proofErr w:type="spellEnd"/>
      <w:r w:rsidRPr="0041559F">
        <w:t>.</w:t>
      </w:r>
    </w:p>
    <w:p w14:paraId="738B86EC" w14:textId="77777777" w:rsidR="00991CD5" w:rsidRDefault="00000000">
      <w:pPr>
        <w:rPr>
          <w:rStyle w:val="Heading4Char"/>
          <w:color w:val="8064A2" w:themeColor="accent4"/>
          <w:sz w:val="24"/>
          <w:szCs w:val="24"/>
        </w:rPr>
      </w:pPr>
      <w:r>
        <w:br/>
      </w:r>
      <w:bookmarkStart w:id="27" w:name="_Toc209180702"/>
      <w:r>
        <w:rPr>
          <w:rStyle w:val="Heading4Char"/>
          <w:color w:val="8064A2" w:themeColor="accent4"/>
          <w:sz w:val="24"/>
          <w:szCs w:val="24"/>
        </w:rPr>
        <w:t xml:space="preserve">1.5.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Sự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khác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biệt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giữa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IDS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và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IPS</w:t>
      </w:r>
      <w:bookmarkEnd w:id="27"/>
    </w:p>
    <w:p w14:paraId="4AC3FA1A" w14:textId="77777777" w:rsidR="00991CD5" w:rsidRDefault="00000000">
      <w:r>
        <w:t xml:space="preserve">- IDS: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  <w:r>
        <w:br/>
        <w:t xml:space="preserve">- IPS (Intrusion Prevention System):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,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tin,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5B5EA6B6" w14:textId="77777777" w:rsidR="00991CD5" w:rsidRDefault="00000000">
      <w:pPr>
        <w:ind w:left="720"/>
      </w:pPr>
      <w:r>
        <w:rPr>
          <w:noProof/>
        </w:rPr>
        <w:drawing>
          <wp:inline distT="0" distB="0" distL="0" distR="0" wp14:anchorId="23D9A5A9" wp14:editId="6FB50069">
            <wp:extent cx="4594860" cy="2834005"/>
            <wp:effectExtent l="0" t="0" r="0" b="4445"/>
            <wp:docPr id="4214498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49840" name="Hình ảnh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3327" cy="284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8A34" w14:textId="77777777" w:rsidR="00991CD5" w:rsidRDefault="00000000">
      <w:pPr>
        <w:ind w:left="2160" w:firstLine="720"/>
      </w:pPr>
      <w:proofErr w:type="spellStart"/>
      <w:r>
        <w:t>Hình</w:t>
      </w:r>
      <w:proofErr w:type="spellEnd"/>
      <w:r>
        <w:t xml:space="preserve"> 2.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IDS </w:t>
      </w:r>
      <w:proofErr w:type="spellStart"/>
      <w:r>
        <w:t>và</w:t>
      </w:r>
      <w:proofErr w:type="spellEnd"/>
      <w:r>
        <w:t xml:space="preserve"> IPS</w:t>
      </w:r>
    </w:p>
    <w:p w14:paraId="6978D0EB" w14:textId="77777777" w:rsidR="00991CD5" w:rsidRDefault="00991CD5"/>
    <w:p w14:paraId="5AF3B404" w14:textId="77777777" w:rsidR="00991CD5" w:rsidRDefault="00991CD5"/>
    <w:p w14:paraId="524DE5D4" w14:textId="77777777" w:rsidR="00991CD5" w:rsidRDefault="00991CD5"/>
    <w:p w14:paraId="1176D0D5" w14:textId="77777777" w:rsidR="00991CD5" w:rsidRDefault="00991CD5"/>
    <w:p w14:paraId="1636348D" w14:textId="77777777" w:rsidR="00991CD5" w:rsidRDefault="00991CD5"/>
    <w:p w14:paraId="388ACF67" w14:textId="77777777" w:rsidR="00991CD5" w:rsidRDefault="00991CD5"/>
    <w:p w14:paraId="40437584" w14:textId="77777777" w:rsidR="00991CD5" w:rsidRDefault="00991CD5"/>
    <w:p w14:paraId="77000D49" w14:textId="77777777" w:rsidR="00991CD5" w:rsidRDefault="00991CD5"/>
    <w:p w14:paraId="580A9C89" w14:textId="77777777" w:rsidR="00991CD5" w:rsidRDefault="00000000">
      <w:pPr>
        <w:pStyle w:val="Heading2"/>
        <w:rPr>
          <w:sz w:val="28"/>
          <w:szCs w:val="28"/>
        </w:rPr>
      </w:pPr>
      <w:bookmarkStart w:id="28" w:name="_Toc209123508"/>
      <w:bookmarkStart w:id="29" w:name="_Toc209180703"/>
      <w:proofErr w:type="spellStart"/>
      <w:r>
        <w:rPr>
          <w:sz w:val="28"/>
          <w:szCs w:val="28"/>
        </w:rPr>
        <w:lastRenderedPageBreak/>
        <w:t>Chương</w:t>
      </w:r>
      <w:proofErr w:type="spellEnd"/>
      <w:r>
        <w:rPr>
          <w:sz w:val="28"/>
          <w:szCs w:val="28"/>
        </w:rPr>
        <w:t xml:space="preserve"> 2: Nguyên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IDS</w:t>
      </w:r>
      <w:bookmarkEnd w:id="28"/>
      <w:bookmarkEnd w:id="29"/>
    </w:p>
    <w:p w14:paraId="2A2406B8" w14:textId="77777777" w:rsidR="00991CD5" w:rsidRDefault="00991CD5"/>
    <w:p w14:paraId="4322773E" w14:textId="77777777" w:rsidR="00991CD5" w:rsidRDefault="00000000">
      <w:pPr>
        <w:ind w:left="720"/>
      </w:pPr>
      <w:r>
        <w:rPr>
          <w:noProof/>
        </w:rPr>
        <w:drawing>
          <wp:inline distT="0" distB="0" distL="0" distR="0" wp14:anchorId="0DDDA8F2" wp14:editId="0BA6F581">
            <wp:extent cx="4457700" cy="2263140"/>
            <wp:effectExtent l="0" t="0" r="0" b="3810"/>
            <wp:docPr id="1584100526" name="Hình ảnh 1" descr="Ảnh có chứa văn bản, biểu đồ, hàng, Kế hoạc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00526" name="Hình ảnh 1" descr="Ảnh có chứa văn bản, biểu đồ, hàng, Kế hoạch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08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5A6B" w14:textId="77777777" w:rsidR="00991CD5" w:rsidRDefault="00000000">
      <w:r>
        <w:t xml:space="preserve">  </w:t>
      </w:r>
      <w:r>
        <w:tab/>
      </w:r>
      <w:r>
        <w:tab/>
      </w:r>
      <w:r>
        <w:tab/>
      </w:r>
      <w:r>
        <w:tab/>
      </w:r>
      <w:proofErr w:type="spellStart"/>
      <w:r>
        <w:t>Hình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2BAA8CFE" w14:textId="77777777" w:rsidR="00991CD5" w:rsidRDefault="00000000">
      <w:r>
        <w:rPr>
          <w:b/>
          <w:bCs/>
          <w:i/>
          <w:iCs/>
          <w:color w:val="8064A2" w:themeColor="accent4"/>
          <w:sz w:val="28"/>
          <w:szCs w:val="28"/>
        </w:rPr>
        <w:t xml:space="preserve">Nguyên </w:t>
      </w:r>
      <w:proofErr w:type="spellStart"/>
      <w:r>
        <w:rPr>
          <w:b/>
          <w:bCs/>
          <w:i/>
          <w:iCs/>
          <w:color w:val="8064A2" w:themeColor="accent4"/>
          <w:sz w:val="28"/>
          <w:szCs w:val="28"/>
        </w:rPr>
        <w:t>lý</w:t>
      </w:r>
      <w:proofErr w:type="spellEnd"/>
      <w:r>
        <w:rPr>
          <w:b/>
          <w:bCs/>
          <w:i/>
          <w:iCs/>
          <w:color w:val="8064A2" w:themeColor="accent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8064A2" w:themeColor="accent4"/>
          <w:sz w:val="28"/>
          <w:szCs w:val="28"/>
        </w:rPr>
        <w:t>làm</w:t>
      </w:r>
      <w:proofErr w:type="spellEnd"/>
      <w:r>
        <w:rPr>
          <w:b/>
          <w:bCs/>
          <w:i/>
          <w:iCs/>
          <w:color w:val="8064A2" w:themeColor="accent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8064A2" w:themeColor="accent4"/>
          <w:sz w:val="28"/>
          <w:szCs w:val="28"/>
        </w:rPr>
        <w:t>việc</w:t>
      </w:r>
      <w:proofErr w:type="spellEnd"/>
      <w:r>
        <w:br/>
      </w:r>
      <w:proofErr w:type="spellStart"/>
      <w:r>
        <w:t>Một</w:t>
      </w:r>
      <w:proofErr w:type="spellEnd"/>
      <w:r>
        <w:t xml:space="preserve"> IDS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  <w:r>
        <w:br/>
        <w:t xml:space="preserve">1.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mạng</w:t>
      </w:r>
      <w:proofErr w:type="spellEnd"/>
      <w:r>
        <w:t xml:space="preserve">, log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, event.</w:t>
      </w:r>
      <w:r>
        <w:br/>
        <w:t xml:space="preserve">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proofErr w:type="gramStart"/>
      <w:r>
        <w:t>liệu</w:t>
      </w:r>
      <w:proofErr w:type="spellEnd"/>
      <w:r>
        <w:t xml:space="preserve"> :</w:t>
      </w:r>
      <w:proofErr w:type="spellStart"/>
      <w:r>
        <w:t>Tiền</w:t>
      </w:r>
      <w:proofErr w:type="spellEnd"/>
      <w:proofErr w:type="gram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  <w:r>
        <w:br/>
        <w:t xml:space="preserve">3.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signature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  <w:r>
        <w:br/>
        <w:t xml:space="preserve">4.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: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SIEM.</w:t>
      </w:r>
      <w:r>
        <w:br/>
        <w:t xml:space="preserve">5. Lưu </w:t>
      </w:r>
      <w:proofErr w:type="spellStart"/>
      <w:r>
        <w:t>trữ</w:t>
      </w:r>
      <w:proofErr w:type="spellEnd"/>
      <w:r>
        <w:t xml:space="preserve"> 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8EFC91C" w14:textId="77777777" w:rsidR="00991CD5" w:rsidRDefault="00991CD5"/>
    <w:p w14:paraId="32031309" w14:textId="77777777" w:rsidR="00991CD5" w:rsidRDefault="00000000">
      <w:pPr>
        <w:pStyle w:val="Heading3"/>
        <w:rPr>
          <w:color w:val="8064A2" w:themeColor="accent4"/>
          <w:sz w:val="24"/>
          <w:szCs w:val="24"/>
        </w:rPr>
      </w:pPr>
      <w:bookmarkStart w:id="30" w:name="_Toc209123509"/>
      <w:bookmarkStart w:id="31" w:name="_Toc209180704"/>
      <w:r>
        <w:rPr>
          <w:color w:val="8064A2" w:themeColor="accent4"/>
          <w:sz w:val="24"/>
          <w:szCs w:val="24"/>
        </w:rPr>
        <w:t xml:space="preserve">2.1. Các </w:t>
      </w:r>
      <w:proofErr w:type="spellStart"/>
      <w:r>
        <w:rPr>
          <w:color w:val="8064A2" w:themeColor="accent4"/>
          <w:sz w:val="24"/>
          <w:szCs w:val="24"/>
        </w:rPr>
        <w:t>phương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thức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thu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thập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dữ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liệu</w:t>
      </w:r>
      <w:bookmarkEnd w:id="30"/>
      <w:bookmarkEnd w:id="31"/>
      <w:proofErr w:type="spellEnd"/>
    </w:p>
    <w:p w14:paraId="3AFE0E45" w14:textId="77777777" w:rsidR="00991CD5" w:rsidRDefault="00000000" w:rsidP="00EC2BFA">
      <w:pPr>
        <w:numPr>
          <w:ilvl w:val="0"/>
          <w:numId w:val="43"/>
        </w:numPr>
      </w:pP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gói</w:t>
      </w:r>
      <w:proofErr w:type="spellEnd"/>
      <w:r>
        <w:rPr>
          <w:b/>
          <w:bCs/>
        </w:rPr>
        <w:t xml:space="preserve"> tin (Packet Capture):</w:t>
      </w:r>
      <w:r>
        <w:br/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IDS,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NIDS. Sensor </w:t>
      </w:r>
      <w:proofErr w:type="spellStart"/>
      <w:r>
        <w:t>đặt</w:t>
      </w:r>
      <w:proofErr w:type="spellEnd"/>
      <w:r>
        <w:t xml:space="preserve"> card </w:t>
      </w:r>
      <w:proofErr w:type="spellStart"/>
      <w:r>
        <w:t>mạng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r>
        <w:rPr>
          <w:i/>
          <w:iCs/>
        </w:rPr>
        <w:t>promiscuous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subnet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3F764A47" w14:textId="77777777" w:rsidR="00991CD5" w:rsidRDefault="00000000" w:rsidP="00EC2BFA">
      <w:pPr>
        <w:numPr>
          <w:ilvl w:val="0"/>
          <w:numId w:val="43"/>
        </w:num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log (Log Analysis):</w:t>
      </w:r>
      <w:r>
        <w:br/>
        <w:t xml:space="preserve">IDS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log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IDS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80C5E22" w14:textId="77777777" w:rsidR="00991CD5" w:rsidRDefault="00000000" w:rsidP="00EC2BFA">
      <w:pPr>
        <w:numPr>
          <w:ilvl w:val="0"/>
          <w:numId w:val="43"/>
        </w:numPr>
      </w:pPr>
      <w:proofErr w:type="spellStart"/>
      <w:r>
        <w:rPr>
          <w:b/>
          <w:bCs/>
        </w:rPr>
        <w:t>Giám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(System Call Monitoring):</w:t>
      </w:r>
      <w:r>
        <w:br/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HIDS.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UID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root), IDS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4D841E1C" w14:textId="77777777" w:rsidR="00991CD5" w:rsidRDefault="00000000" w:rsidP="00EC2BFA">
      <w:pPr>
        <w:numPr>
          <w:ilvl w:val="0"/>
          <w:numId w:val="43"/>
        </w:numPr>
      </w:pPr>
      <w:r>
        <w:rPr>
          <w:b/>
          <w:bCs/>
        </w:rPr>
        <w:t xml:space="preserve">Theo </w:t>
      </w:r>
      <w:proofErr w:type="spellStart"/>
      <w:r>
        <w:rPr>
          <w:b/>
          <w:bCs/>
        </w:rPr>
        <w:t>dõi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(File Integrity Monitoring):</w:t>
      </w:r>
      <w:r>
        <w:br/>
        <w:t xml:space="preserve">HIDS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6083F741" w14:textId="77777777" w:rsidR="00991CD5" w:rsidRDefault="00000000">
      <w:pPr>
        <w:pStyle w:val="Heading3"/>
        <w:rPr>
          <w:color w:val="8064A2" w:themeColor="accent4"/>
          <w:sz w:val="24"/>
          <w:szCs w:val="24"/>
        </w:rPr>
      </w:pPr>
      <w:bookmarkStart w:id="32" w:name="_Toc209123510"/>
      <w:bookmarkStart w:id="33" w:name="_Toc209180705"/>
      <w:r>
        <w:rPr>
          <w:color w:val="8064A2" w:themeColor="accent4"/>
          <w:sz w:val="24"/>
          <w:szCs w:val="24"/>
        </w:rPr>
        <w:lastRenderedPageBreak/>
        <w:t xml:space="preserve">2.2. </w:t>
      </w:r>
      <w:proofErr w:type="spellStart"/>
      <w:r>
        <w:rPr>
          <w:color w:val="8064A2" w:themeColor="accent4"/>
          <w:sz w:val="24"/>
          <w:szCs w:val="24"/>
        </w:rPr>
        <w:t>Phân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tích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dữ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liệu</w:t>
      </w:r>
      <w:bookmarkEnd w:id="32"/>
      <w:bookmarkEnd w:id="33"/>
      <w:proofErr w:type="spellEnd"/>
    </w:p>
    <w:p w14:paraId="41B165B6" w14:textId="77777777" w:rsidR="00991CD5" w:rsidRDefault="00000000"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IDS </w:t>
      </w:r>
      <w:proofErr w:type="spellStart"/>
      <w:r>
        <w:t>thường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4 </w:t>
      </w:r>
      <w:proofErr w:type="spellStart"/>
      <w:r>
        <w:t>pha</w:t>
      </w:r>
      <w:proofErr w:type="spellEnd"/>
      <w:r>
        <w:t>:</w:t>
      </w:r>
    </w:p>
    <w:p w14:paraId="4D97BC93" w14:textId="77777777" w:rsidR="00991CD5" w:rsidRDefault="00000000">
      <w:pPr>
        <w:numPr>
          <w:ilvl w:val="0"/>
          <w:numId w:val="25"/>
        </w:numPr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(Preprocessing):</w:t>
      </w:r>
      <w:r>
        <w:br/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sensor,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512A3BDA" w14:textId="77777777" w:rsidR="00991CD5" w:rsidRDefault="00000000">
      <w:pPr>
        <w:numPr>
          <w:ilvl w:val="1"/>
          <w:numId w:val="25"/>
        </w:numPr>
      </w:pPr>
      <w:proofErr w:type="spellStart"/>
      <w:r>
        <w:rPr>
          <w:i/>
          <w:iCs/>
        </w:rPr>
        <w:t>Dựa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(signature-based):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5C46FBFA" w14:textId="77777777" w:rsidR="00991CD5" w:rsidRDefault="00000000">
      <w:pPr>
        <w:numPr>
          <w:ilvl w:val="1"/>
          <w:numId w:val="25"/>
        </w:numPr>
      </w:pPr>
      <w:proofErr w:type="spellStart"/>
      <w:r>
        <w:rPr>
          <w:i/>
          <w:iCs/>
        </w:rPr>
        <w:t>Dựa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thường</w:t>
      </w:r>
      <w:proofErr w:type="spellEnd"/>
      <w:r>
        <w:rPr>
          <w:i/>
          <w:iCs/>
        </w:rPr>
        <w:t xml:space="preserve"> (anomaly-based):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chuẩn</w:t>
      </w:r>
      <w:proofErr w:type="spellEnd"/>
      <w:r>
        <w:t>.</w:t>
      </w:r>
    </w:p>
    <w:p w14:paraId="2A3D813C" w14:textId="77777777" w:rsidR="00991CD5" w:rsidRDefault="00000000">
      <w:pPr>
        <w:numPr>
          <w:ilvl w:val="0"/>
          <w:numId w:val="25"/>
        </w:num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(Analysis):</w:t>
      </w:r>
      <w:r>
        <w:br/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>.</w:t>
      </w:r>
    </w:p>
    <w:p w14:paraId="1493A55A" w14:textId="77777777" w:rsidR="00991CD5" w:rsidRDefault="00000000">
      <w:pPr>
        <w:numPr>
          <w:ilvl w:val="0"/>
          <w:numId w:val="25"/>
        </w:numPr>
      </w:pP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(Response):</w:t>
      </w:r>
      <w:r>
        <w:br/>
        <w:t xml:space="preserve">IDS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IDS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TCP RST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log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F3B3D44" w14:textId="77777777" w:rsidR="00991CD5" w:rsidRDefault="00000000">
      <w:pPr>
        <w:numPr>
          <w:ilvl w:val="0"/>
          <w:numId w:val="25"/>
        </w:numPr>
      </w:pP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(Tuning/Improvement):</w:t>
      </w:r>
      <w:r>
        <w:br/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IDS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Cisco Threat Response)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EAA5629" w14:textId="77777777" w:rsidR="00991CD5" w:rsidRDefault="00991CD5"/>
    <w:p w14:paraId="07B83180" w14:textId="122F2AE8" w:rsidR="00991CD5" w:rsidRDefault="00000000"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(Preprocessing)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 w:rsidR="007742D3">
        <w:t>IDS sensor</w:t>
      </w:r>
      <w:r>
        <w:t xml:space="preserve">. Trong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dang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ta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(knowledgebase)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file log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SubSeven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Quyền ORACLE</w:t>
      </w:r>
    </w:p>
    <w:p w14:paraId="404F9D5E" w14:textId="77777777" w:rsidR="00991CD5" w:rsidRDefault="00000000">
      <w:r>
        <w:t xml:space="preserve">Khi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Các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IDS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mưu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</w:p>
    <w:p w14:paraId="4954FCE2" w14:textId="451779B2" w:rsidR="00991CD5" w:rsidRDefault="00000000">
      <w:r>
        <w:lastRenderedPageBreak/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Network Flight </w:t>
      </w:r>
      <w:proofErr w:type="spellStart"/>
      <w:r>
        <w:t>Recoder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IDS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)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TCPRST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session.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IDS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Cisco Threat Response (CTR),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 w:rsidR="007742D3">
        <w:t>tấn</w:t>
      </w:r>
      <w:proofErr w:type="spellEnd"/>
      <w:r w:rsidR="007742D3">
        <w:t xml:space="preserve"> </w:t>
      </w:r>
      <w:proofErr w:type="spellStart"/>
      <w:r w:rsidR="007742D3">
        <w:t>công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IDS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</w:p>
    <w:p w14:paraId="5C764CDB" w14:textId="77777777" w:rsidR="00991CD5" w:rsidRDefault="00000000">
      <w:pPr>
        <w:rPr>
          <w:b/>
          <w:bCs/>
        </w:rPr>
      </w:pP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(Known Good)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xấu</w:t>
      </w:r>
      <w:proofErr w:type="spellEnd"/>
      <w:r>
        <w:rPr>
          <w:b/>
          <w:bCs/>
        </w:rPr>
        <w:t xml:space="preserve"> (Known Bad)</w:t>
      </w:r>
    </w:p>
    <w:p w14:paraId="416F56D5" w14:textId="77777777" w:rsidR="00991CD5" w:rsidRDefault="00000000"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:</w:t>
      </w:r>
    </w:p>
    <w:p w14:paraId="67630B15" w14:textId="77777777" w:rsidR="00991CD5" w:rsidRDefault="00000000">
      <w:pPr>
        <w:numPr>
          <w:ilvl w:val="0"/>
          <w:numId w:val="26"/>
        </w:numPr>
      </w:pPr>
      <w:r>
        <w:rPr>
          <w:b/>
          <w:bCs/>
        </w:rPr>
        <w:t>Known Good (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>):</w:t>
      </w:r>
      <w:r>
        <w:br/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traffic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tốt</w:t>
      </w:r>
      <w:proofErr w:type="spellEnd"/>
      <w:r>
        <w:t xml:space="preserve">” </w:t>
      </w:r>
      <w:proofErr w:type="spellStart"/>
      <w:r>
        <w:t>đi</w:t>
      </w:r>
      <w:proofErr w:type="spellEnd"/>
      <w:r>
        <w:t xml:space="preserve"> qua,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>.</w:t>
      </w:r>
    </w:p>
    <w:p w14:paraId="5DAD1F6F" w14:textId="77777777" w:rsidR="00991CD5" w:rsidRDefault="00000000">
      <w:pPr>
        <w:numPr>
          <w:ilvl w:val="1"/>
          <w:numId w:val="26"/>
        </w:numPr>
      </w:pPr>
      <w:proofErr w:type="spellStart"/>
      <w:r>
        <w:rPr>
          <w:i/>
          <w:iCs/>
        </w:rPr>
        <w:t>Ưu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559BDA5C" w14:textId="77777777" w:rsidR="00991CD5" w:rsidRDefault="00000000">
      <w:pPr>
        <w:numPr>
          <w:ilvl w:val="1"/>
          <w:numId w:val="26"/>
        </w:numPr>
      </w:pPr>
      <w:proofErr w:type="spellStart"/>
      <w:r>
        <w:rPr>
          <w:i/>
          <w:iCs/>
        </w:rPr>
        <w:t>Nhược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policy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5714F0FC" w14:textId="77777777" w:rsidR="00991CD5" w:rsidRDefault="00000000">
      <w:pPr>
        <w:numPr>
          <w:ilvl w:val="0"/>
          <w:numId w:val="26"/>
        </w:numPr>
      </w:pPr>
      <w:r>
        <w:rPr>
          <w:b/>
          <w:bCs/>
        </w:rPr>
        <w:t>Known Bad (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chặn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xấu</w:t>
      </w:r>
      <w:proofErr w:type="spellEnd"/>
      <w:r>
        <w:rPr>
          <w:b/>
          <w:bCs/>
        </w:rPr>
        <w:t>):</w:t>
      </w:r>
      <w:r>
        <w:br/>
      </w:r>
      <w:proofErr w:type="spellStart"/>
      <w:r>
        <w:t>Chỉ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traffic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xấu</w:t>
      </w:r>
      <w:proofErr w:type="spellEnd"/>
      <w:r>
        <w:t xml:space="preserve">”,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596DCD29" w14:textId="77777777" w:rsidR="00991CD5" w:rsidRDefault="00000000">
      <w:pPr>
        <w:numPr>
          <w:ilvl w:val="1"/>
          <w:numId w:val="26"/>
        </w:numPr>
      </w:pPr>
      <w:proofErr w:type="spellStart"/>
      <w:r>
        <w:rPr>
          <w:i/>
          <w:iCs/>
        </w:rPr>
        <w:t>Ưu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>.</w:t>
      </w:r>
    </w:p>
    <w:p w14:paraId="64648106" w14:textId="77777777" w:rsidR="00991CD5" w:rsidRDefault="00000000">
      <w:pPr>
        <w:numPr>
          <w:ilvl w:val="1"/>
          <w:numId w:val="26"/>
        </w:numPr>
      </w:pPr>
      <w:proofErr w:type="spellStart"/>
      <w:r>
        <w:rPr>
          <w:i/>
          <w:iCs/>
        </w:rPr>
        <w:t>Nhược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7EB6A8EE" w14:textId="77777777" w:rsidR="00991CD5" w:rsidRDefault="00000000"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cận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(known </w:t>
      </w:r>
      <w:proofErr w:type="gramStart"/>
      <w:r>
        <w:t>good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siết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(known bad)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>.</w:t>
      </w:r>
    </w:p>
    <w:p w14:paraId="407BA5ED" w14:textId="77777777" w:rsidR="00991CD5" w:rsidRDefault="00991CD5"/>
    <w:p w14:paraId="14D6487F" w14:textId="77777777" w:rsidR="00EC2BFA" w:rsidRDefault="00EC2BFA"/>
    <w:p w14:paraId="2BF34D7E" w14:textId="77777777" w:rsidR="00EC2BFA" w:rsidRDefault="00EC2BFA"/>
    <w:p w14:paraId="308BE8BC" w14:textId="77777777" w:rsidR="00EC2BFA" w:rsidRDefault="00EC2BFA"/>
    <w:p w14:paraId="57CD543E" w14:textId="77777777" w:rsidR="00EC2BFA" w:rsidRDefault="00EC2BFA"/>
    <w:p w14:paraId="62994B7D" w14:textId="77777777" w:rsidR="00991CD5" w:rsidRDefault="00000000">
      <w:pPr>
        <w:pStyle w:val="Heading3"/>
        <w:spacing w:line="360" w:lineRule="auto"/>
        <w:rPr>
          <w:color w:val="8064A2" w:themeColor="accent4"/>
          <w:sz w:val="24"/>
          <w:szCs w:val="24"/>
        </w:rPr>
      </w:pPr>
      <w:bookmarkStart w:id="34" w:name="_Toc209123511"/>
      <w:bookmarkStart w:id="35" w:name="_Toc209180706"/>
      <w:r>
        <w:rPr>
          <w:color w:val="8064A2" w:themeColor="accent4"/>
          <w:sz w:val="24"/>
          <w:szCs w:val="24"/>
        </w:rPr>
        <w:lastRenderedPageBreak/>
        <w:t xml:space="preserve">2.3. </w:t>
      </w:r>
      <w:proofErr w:type="spellStart"/>
      <w:r>
        <w:rPr>
          <w:color w:val="8064A2" w:themeColor="accent4"/>
          <w:sz w:val="24"/>
          <w:szCs w:val="24"/>
        </w:rPr>
        <w:t>Phân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tích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xâm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nhập</w:t>
      </w:r>
      <w:proofErr w:type="spellEnd"/>
      <w:r>
        <w:rPr>
          <w:color w:val="8064A2" w:themeColor="accent4"/>
          <w:sz w:val="24"/>
          <w:szCs w:val="24"/>
        </w:rPr>
        <w:t>:</w:t>
      </w:r>
      <w:bookmarkEnd w:id="34"/>
      <w:bookmarkEnd w:id="35"/>
      <w:r>
        <w:rPr>
          <w:color w:val="8064A2" w:themeColor="accent4"/>
          <w:sz w:val="24"/>
          <w:szCs w:val="24"/>
        </w:rPr>
        <w:t xml:space="preserve"> </w:t>
      </w:r>
    </w:p>
    <w:p w14:paraId="2DF1E4CF" w14:textId="77777777" w:rsidR="00991CD5" w:rsidRDefault="00000000">
      <w:pPr>
        <w:spacing w:line="360" w:lineRule="auto"/>
        <w:rPr>
          <w:b/>
          <w:bCs/>
        </w:rPr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</w:p>
    <w:p w14:paraId="33E3B058" w14:textId="77777777" w:rsidR="00991CD5" w:rsidRDefault="00000000">
      <w:pPr>
        <w:pStyle w:val="Heading5"/>
        <w:rPr>
          <w:b/>
          <w:bCs/>
          <w:i/>
          <w:iCs/>
          <w:sz w:val="24"/>
          <w:szCs w:val="24"/>
        </w:rPr>
      </w:pPr>
      <w:bookmarkStart w:id="36" w:name="_Toc209180707"/>
      <w:r>
        <w:rPr>
          <w:b/>
          <w:bCs/>
          <w:i/>
          <w:iCs/>
          <w:sz w:val="24"/>
          <w:szCs w:val="24"/>
        </w:rPr>
        <w:t xml:space="preserve">2.3.1. </w:t>
      </w:r>
      <w:proofErr w:type="spellStart"/>
      <w:r>
        <w:rPr>
          <w:b/>
          <w:bCs/>
          <w:i/>
          <w:iCs/>
          <w:sz w:val="24"/>
          <w:szCs w:val="24"/>
        </w:rPr>
        <w:t>Phát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hiện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xâm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nhập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dựa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trên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mẫu</w:t>
      </w:r>
      <w:proofErr w:type="spellEnd"/>
      <w:r>
        <w:rPr>
          <w:b/>
          <w:bCs/>
          <w:i/>
          <w:iCs/>
          <w:sz w:val="24"/>
          <w:szCs w:val="24"/>
        </w:rPr>
        <w:t xml:space="preserve"> (Signature-based Detection)</w:t>
      </w:r>
      <w:bookmarkEnd w:id="36"/>
    </w:p>
    <w:p w14:paraId="40F0DCF6" w14:textId="77777777" w:rsidR="00991CD5" w:rsidRDefault="00000000">
      <w:pPr>
        <w:numPr>
          <w:ilvl w:val="0"/>
          <w:numId w:val="27"/>
        </w:numPr>
      </w:pPr>
      <w:proofErr w:type="spellStart"/>
      <w:r>
        <w:t>Thức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(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).</w:t>
      </w:r>
    </w:p>
    <w:p w14:paraId="73599DA9" w14:textId="77777777" w:rsidR="00991CD5" w:rsidRDefault="00000000">
      <w:pPr>
        <w:numPr>
          <w:ilvl w:val="0"/>
          <w:numId w:val="27"/>
        </w:numPr>
      </w:pP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5002437F" w14:textId="77777777" w:rsidR="00991CD5" w:rsidRDefault="00000000">
      <w:pPr>
        <w:numPr>
          <w:ilvl w:val="0"/>
          <w:numId w:val="27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01E43695" w14:textId="77777777" w:rsidR="00991CD5" w:rsidRDefault="00000000">
      <w:pPr>
        <w:numPr>
          <w:ilvl w:val="0"/>
          <w:numId w:val="27"/>
        </w:numPr>
      </w:pP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IDS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IDS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6BCE9EA9" w14:textId="77777777" w:rsidR="00991CD5" w:rsidRDefault="00000000">
      <w:pPr>
        <w:pStyle w:val="Heading5"/>
        <w:rPr>
          <w:b/>
          <w:bCs/>
          <w:i/>
          <w:iCs/>
          <w:sz w:val="24"/>
          <w:szCs w:val="24"/>
        </w:rPr>
      </w:pPr>
      <w:bookmarkStart w:id="37" w:name="_Toc209180708"/>
      <w:r>
        <w:rPr>
          <w:b/>
          <w:bCs/>
          <w:i/>
          <w:iCs/>
          <w:sz w:val="24"/>
          <w:szCs w:val="24"/>
        </w:rPr>
        <w:t xml:space="preserve">2.3.2. </w:t>
      </w:r>
      <w:proofErr w:type="spellStart"/>
      <w:r>
        <w:rPr>
          <w:b/>
          <w:bCs/>
          <w:i/>
          <w:iCs/>
          <w:sz w:val="24"/>
          <w:szCs w:val="24"/>
        </w:rPr>
        <w:t>Phát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hiện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xâm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nhập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dựa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trên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mô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tả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sơ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lược</w:t>
      </w:r>
      <w:proofErr w:type="spellEnd"/>
      <w:r>
        <w:rPr>
          <w:b/>
          <w:bCs/>
          <w:i/>
          <w:iCs/>
          <w:sz w:val="24"/>
          <w:szCs w:val="24"/>
        </w:rPr>
        <w:t xml:space="preserve"> (Anomaly-based Detection)</w:t>
      </w:r>
      <w:bookmarkEnd w:id="37"/>
    </w:p>
    <w:p w14:paraId="70A9B8FF" w14:textId="77777777" w:rsidR="00991CD5" w:rsidRDefault="00000000"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hay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>.</w:t>
      </w:r>
    </w:p>
    <w:p w14:paraId="3A2AF55D" w14:textId="77777777" w:rsidR="00991CD5" w:rsidRDefault="00000000"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D13CBD3" w14:textId="77777777" w:rsidR="00991CD5" w:rsidRDefault="00000000">
      <w:pPr>
        <w:numPr>
          <w:ilvl w:val="0"/>
          <w:numId w:val="28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phép</w:t>
      </w:r>
      <w:proofErr w:type="spellEnd"/>
      <w:r>
        <w:t>.</w:t>
      </w:r>
    </w:p>
    <w:p w14:paraId="1B7F2BBB" w14:textId="77777777" w:rsidR="00991CD5" w:rsidRDefault="00000000">
      <w:pPr>
        <w:numPr>
          <w:ilvl w:val="0"/>
          <w:numId w:val="28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phép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lạ</w:t>
      </w:r>
      <w:proofErr w:type="spellEnd"/>
      <w:r>
        <w:t>.</w:t>
      </w:r>
    </w:p>
    <w:p w14:paraId="78BD62BF" w14:textId="77777777" w:rsidR="00991CD5" w:rsidRDefault="00000000"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>:</w:t>
      </w:r>
    </w:p>
    <w:p w14:paraId="148233F9" w14:textId="77777777" w:rsidR="00991CD5" w:rsidRDefault="00000000">
      <w:pPr>
        <w:numPr>
          <w:ilvl w:val="0"/>
          <w:numId w:val="29"/>
        </w:numPr>
      </w:pP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“Traffic UDP server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25%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>”).</w:t>
      </w:r>
    </w:p>
    <w:p w14:paraId="6210913A" w14:textId="77777777" w:rsidR="00991CD5" w:rsidRDefault="00000000">
      <w:pPr>
        <w:numPr>
          <w:ilvl w:val="0"/>
          <w:numId w:val="29"/>
        </w:numPr>
      </w:pP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“UserStan321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 FTP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ty”).</w:t>
      </w:r>
    </w:p>
    <w:p w14:paraId="30A039A2" w14:textId="77777777" w:rsidR="00991CD5" w:rsidRDefault="00000000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>:</w:t>
      </w:r>
    </w:p>
    <w:p w14:paraId="0DCFD458" w14:textId="77777777" w:rsidR="00991CD5" w:rsidRDefault="00000000">
      <w:pPr>
        <w:numPr>
          <w:ilvl w:val="0"/>
          <w:numId w:val="30"/>
        </w:numPr>
      </w:pPr>
      <w:r>
        <w:rPr>
          <w:b/>
          <w:bCs/>
        </w:rPr>
        <w:t>Behavioral: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7911FB4C" w14:textId="77777777" w:rsidR="00991CD5" w:rsidRDefault="00000000">
      <w:pPr>
        <w:numPr>
          <w:ilvl w:val="0"/>
          <w:numId w:val="30"/>
        </w:numPr>
      </w:pPr>
      <w:r>
        <w:rPr>
          <w:b/>
          <w:bCs/>
        </w:rPr>
        <w:t>Traffic pattern: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41E28FD1" w14:textId="77777777" w:rsidR="00991CD5" w:rsidRDefault="00000000">
      <w:pPr>
        <w:numPr>
          <w:ilvl w:val="0"/>
          <w:numId w:val="30"/>
        </w:numPr>
      </w:pPr>
      <w:r>
        <w:rPr>
          <w:b/>
          <w:bCs/>
        </w:rPr>
        <w:t>Protocol:</w:t>
      </w:r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RFC (Request for Comment).</w:t>
      </w:r>
    </w:p>
    <w:p w14:paraId="2BB40C7C" w14:textId="77777777" w:rsidR="00991CD5" w:rsidRDefault="00000000">
      <w:r>
        <w:rPr>
          <w:b/>
          <w:bCs/>
        </w:rPr>
        <w:lastRenderedPageBreak/>
        <w:t xml:space="preserve">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>:</w:t>
      </w:r>
    </w:p>
    <w:p w14:paraId="354FB66E" w14:textId="77777777" w:rsidR="00991CD5" w:rsidRDefault="00000000">
      <w:pPr>
        <w:numPr>
          <w:ilvl w:val="0"/>
          <w:numId w:val="31"/>
        </w:numPr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>.</w:t>
      </w:r>
    </w:p>
    <w:p w14:paraId="4E167B71" w14:textId="77777777" w:rsidR="00991CD5" w:rsidRDefault="00000000">
      <w:pPr>
        <w:numPr>
          <w:ilvl w:val="0"/>
          <w:numId w:val="31"/>
        </w:num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vector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>.</w:t>
      </w:r>
    </w:p>
    <w:p w14:paraId="4F8A83F4" w14:textId="77777777" w:rsidR="00991CD5" w:rsidRDefault="00000000">
      <w:pPr>
        <w:numPr>
          <w:ilvl w:val="0"/>
          <w:numId w:val="31"/>
        </w:numPr>
      </w:pP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0FF502AF" w14:textId="77777777" w:rsidR="00991CD5" w:rsidRDefault="00000000">
      <w:pPr>
        <w:numPr>
          <w:ilvl w:val="0"/>
          <w:numId w:val="31"/>
        </w:numPr>
      </w:pP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45749B49" w14:textId="77777777" w:rsidR="00991CD5" w:rsidRDefault="00991CD5"/>
    <w:p w14:paraId="257623B3" w14:textId="77777777" w:rsidR="00991CD5" w:rsidRDefault="00000000">
      <w:pPr>
        <w:pStyle w:val="Heading5"/>
        <w:rPr>
          <w:b/>
          <w:bCs/>
          <w:i/>
          <w:iCs/>
          <w:sz w:val="24"/>
          <w:szCs w:val="24"/>
        </w:rPr>
      </w:pPr>
      <w:bookmarkStart w:id="38" w:name="_Toc209180709"/>
      <w:r>
        <w:rPr>
          <w:b/>
          <w:bCs/>
          <w:i/>
          <w:iCs/>
          <w:sz w:val="24"/>
          <w:szCs w:val="24"/>
        </w:rPr>
        <w:t xml:space="preserve">2.3.3. </w:t>
      </w:r>
      <w:proofErr w:type="spellStart"/>
      <w:r>
        <w:rPr>
          <w:b/>
          <w:bCs/>
          <w:i/>
          <w:iCs/>
          <w:sz w:val="24"/>
          <w:szCs w:val="24"/>
        </w:rPr>
        <w:t>Ví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dụ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luật</w:t>
      </w:r>
      <w:proofErr w:type="spellEnd"/>
      <w:r>
        <w:rPr>
          <w:b/>
          <w:bCs/>
          <w:i/>
          <w:iCs/>
          <w:sz w:val="24"/>
          <w:szCs w:val="24"/>
        </w:rPr>
        <w:t xml:space="preserve"> IDS</w:t>
      </w:r>
      <w:bookmarkEnd w:id="38"/>
    </w:p>
    <w:p w14:paraId="40445E3F" w14:textId="77777777" w:rsidR="00991CD5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ta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IDS </w:t>
      </w:r>
      <w:proofErr w:type="spellStart"/>
      <w:r>
        <w:t>trong</w:t>
      </w:r>
      <w:proofErr w:type="spellEnd"/>
      <w:r>
        <w:t xml:space="preserve"> </w:t>
      </w:r>
      <w:r>
        <w:rPr>
          <w:b/>
          <w:bCs/>
        </w:rPr>
        <w:t>Snort</w:t>
      </w:r>
      <w:r>
        <w:t xml:space="preserve"> (IDS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).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NetBus</w:t>
      </w:r>
      <w:proofErr w:type="spellEnd"/>
      <w:r>
        <w:t>:</w:t>
      </w:r>
    </w:p>
    <w:p w14:paraId="19E07706" w14:textId="77777777" w:rsidR="00991CD5" w:rsidRDefault="00000000">
      <w:r>
        <w:t xml:space="preserve">alert </w:t>
      </w:r>
      <w:proofErr w:type="spellStart"/>
      <w:r>
        <w:t>tcp</w:t>
      </w:r>
      <w:proofErr w:type="spellEnd"/>
      <w:r>
        <w:t xml:space="preserve"> $HOME_NET 12345:12346 -&gt; $EXTERNAL_NET any </w:t>
      </w:r>
    </w:p>
    <w:p w14:paraId="5342D661" w14:textId="77777777" w:rsidR="00991CD5" w:rsidRDefault="00000000">
      <w:r>
        <w:t>(</w:t>
      </w:r>
      <w:proofErr w:type="spellStart"/>
      <w:proofErr w:type="gramStart"/>
      <w:r>
        <w:t>msg</w:t>
      </w:r>
      <w:proofErr w:type="gramEnd"/>
      <w:r>
        <w:t>:"BACKDOOR</w:t>
      </w:r>
      <w:proofErr w:type="spellEnd"/>
      <w:r>
        <w:t xml:space="preserve"> </w:t>
      </w:r>
      <w:proofErr w:type="spellStart"/>
      <w:r>
        <w:t>netbus</w:t>
      </w:r>
      <w:proofErr w:type="spellEnd"/>
      <w:r>
        <w:t xml:space="preserve"> active"; </w:t>
      </w:r>
      <w:proofErr w:type="spellStart"/>
      <w:proofErr w:type="gramStart"/>
      <w:r>
        <w:t>flow:from</w:t>
      </w:r>
      <w:proofErr w:type="gramEnd"/>
      <w:r>
        <w:t>_</w:t>
      </w:r>
      <w:proofErr w:type="gramStart"/>
      <w:r>
        <w:t>server,established</w:t>
      </w:r>
      <w:proofErr w:type="spellEnd"/>
      <w:proofErr w:type="gramEnd"/>
      <w:r>
        <w:t xml:space="preserve">; </w:t>
      </w:r>
    </w:p>
    <w:p w14:paraId="46271FBB" w14:textId="77777777" w:rsidR="00991CD5" w:rsidRDefault="00000000">
      <w:r>
        <w:t>content:"</w:t>
      </w:r>
      <w:proofErr w:type="spellStart"/>
      <w:r>
        <w:t>NetBus</w:t>
      </w:r>
      <w:proofErr w:type="spellEnd"/>
      <w:r>
        <w:t xml:space="preserve">"; </w:t>
      </w:r>
      <w:proofErr w:type="gramStart"/>
      <w:r>
        <w:t>reference:arachnids</w:t>
      </w:r>
      <w:proofErr w:type="gramEnd"/>
      <w:r>
        <w:t xml:space="preserve">,401; </w:t>
      </w:r>
      <w:proofErr w:type="spellStart"/>
      <w:proofErr w:type="gramStart"/>
      <w:r>
        <w:t>classtype:misc</w:t>
      </w:r>
      <w:proofErr w:type="gramEnd"/>
      <w:r>
        <w:t>-activity</w:t>
      </w:r>
      <w:proofErr w:type="spellEnd"/>
      <w:r>
        <w:t>; sid:109; rev:4;)</w:t>
      </w:r>
    </w:p>
    <w:p w14:paraId="65F91043" w14:textId="77777777" w:rsidR="00991CD5" w:rsidRDefault="00000000">
      <w:proofErr w:type="spellStart"/>
      <w:r>
        <w:t>Từ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ta </w:t>
      </w:r>
      <w:proofErr w:type="spellStart"/>
      <w:r>
        <w:t>thấy</w:t>
      </w:r>
      <w:proofErr w:type="spellEnd"/>
      <w:r>
        <w:t>:</w:t>
      </w:r>
    </w:p>
    <w:p w14:paraId="1EF1D78C" w14:textId="77777777" w:rsidR="00991CD5" w:rsidRDefault="00000000">
      <w:pPr>
        <w:numPr>
          <w:ilvl w:val="0"/>
          <w:numId w:val="32"/>
        </w:numPr>
      </w:pPr>
      <w:r>
        <w:t xml:space="preserve">Snort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TCP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12345:12346.</w:t>
      </w:r>
    </w:p>
    <w:p w14:paraId="3EE6DD57" w14:textId="77777777" w:rsidR="00991CD5" w:rsidRDefault="00000000">
      <w:pPr>
        <w:numPr>
          <w:ilvl w:val="0"/>
          <w:numId w:val="3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Snort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r>
        <w:rPr>
          <w:b/>
          <w:bCs/>
        </w:rPr>
        <w:t xml:space="preserve">“BACKDOOR </w:t>
      </w:r>
      <w:proofErr w:type="spellStart"/>
      <w:r>
        <w:rPr>
          <w:b/>
          <w:bCs/>
        </w:rPr>
        <w:t>netbus</w:t>
      </w:r>
      <w:proofErr w:type="spellEnd"/>
      <w:r>
        <w:rPr>
          <w:b/>
          <w:bCs/>
        </w:rPr>
        <w:t xml:space="preserve"> active”</w:t>
      </w:r>
      <w:r>
        <w:t>.</w:t>
      </w:r>
    </w:p>
    <w:p w14:paraId="39C63762" w14:textId="77777777" w:rsidR="00991CD5" w:rsidRDefault="00000000">
      <w:pPr>
        <w:numPr>
          <w:ilvl w:val="0"/>
          <w:numId w:val="32"/>
        </w:numPr>
      </w:pPr>
      <w:proofErr w:type="spellStart"/>
      <w:r>
        <w:t>Luật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r>
        <w:rPr>
          <w:b/>
          <w:bCs/>
        </w:rPr>
        <w:t>miscellaneous</w:t>
      </w:r>
      <w:r>
        <w:t xml:space="preserve"> </w:t>
      </w:r>
      <w:proofErr w:type="spellStart"/>
      <w:r>
        <w:t>với</w:t>
      </w:r>
      <w:proofErr w:type="spellEnd"/>
      <w:r>
        <w:t xml:space="preserve"> ID </w:t>
      </w:r>
      <w:proofErr w:type="spellStart"/>
      <w:r>
        <w:t>chữ</w:t>
      </w:r>
      <w:proofErr w:type="spellEnd"/>
      <w:r>
        <w:t xml:space="preserve"> ký là </w:t>
      </w:r>
      <w:r>
        <w:rPr>
          <w:b/>
          <w:bCs/>
        </w:rPr>
        <w:t>109</w:t>
      </w:r>
      <w:r>
        <w:t>.</w:t>
      </w:r>
    </w:p>
    <w:p w14:paraId="04479035" w14:textId="77777777" w:rsidR="00991CD5" w:rsidRDefault="00991CD5"/>
    <w:p w14:paraId="4874006B" w14:textId="77777777" w:rsidR="00991CD5" w:rsidRDefault="00991CD5"/>
    <w:p w14:paraId="2540E76F" w14:textId="77777777" w:rsidR="00991CD5" w:rsidRDefault="00991CD5"/>
    <w:p w14:paraId="45FB49A4" w14:textId="77777777" w:rsidR="00991CD5" w:rsidRDefault="00991CD5"/>
    <w:p w14:paraId="220C157E" w14:textId="77777777" w:rsidR="00991CD5" w:rsidRDefault="00991CD5"/>
    <w:p w14:paraId="44A15246" w14:textId="77777777" w:rsidR="00991CD5" w:rsidRDefault="00991CD5"/>
    <w:p w14:paraId="7BDE168D" w14:textId="77777777" w:rsidR="00991CD5" w:rsidRDefault="00991CD5"/>
    <w:p w14:paraId="1214183C" w14:textId="77777777" w:rsidR="00991CD5" w:rsidRDefault="00991CD5"/>
    <w:p w14:paraId="27F276C3" w14:textId="77777777" w:rsidR="00991CD5" w:rsidRDefault="00991CD5"/>
    <w:p w14:paraId="1BC2DCD3" w14:textId="77777777" w:rsidR="00991CD5" w:rsidRDefault="00000000">
      <w:pPr>
        <w:pStyle w:val="Heading4"/>
        <w:rPr>
          <w:color w:val="8064A2" w:themeColor="accent4"/>
          <w:sz w:val="24"/>
          <w:szCs w:val="24"/>
        </w:rPr>
      </w:pPr>
      <w:bookmarkStart w:id="39" w:name="_Toc209180710"/>
      <w:r>
        <w:rPr>
          <w:color w:val="8064A2" w:themeColor="accent4"/>
          <w:sz w:val="24"/>
          <w:szCs w:val="24"/>
        </w:rPr>
        <w:lastRenderedPageBreak/>
        <w:t xml:space="preserve">2.4. </w:t>
      </w:r>
      <w:proofErr w:type="spellStart"/>
      <w:r>
        <w:rPr>
          <w:color w:val="8064A2" w:themeColor="accent4"/>
          <w:sz w:val="24"/>
          <w:szCs w:val="24"/>
        </w:rPr>
        <w:t>Phản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ứng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khi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phát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hiện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r>
        <w:rPr>
          <w:color w:val="8064A2" w:themeColor="accent4"/>
          <w:sz w:val="24"/>
          <w:szCs w:val="24"/>
        </w:rPr>
        <w:t>xâm</w:t>
      </w:r>
      <w:proofErr w:type="spellEnd"/>
      <w:r>
        <w:rPr>
          <w:color w:val="8064A2" w:themeColor="accent4"/>
          <w:sz w:val="24"/>
          <w:szCs w:val="24"/>
        </w:rPr>
        <w:t xml:space="preserve"> </w:t>
      </w:r>
      <w:proofErr w:type="spellStart"/>
      <w:proofErr w:type="gramStart"/>
      <w:r>
        <w:rPr>
          <w:color w:val="8064A2" w:themeColor="accent4"/>
          <w:sz w:val="24"/>
          <w:szCs w:val="24"/>
        </w:rPr>
        <w:t>nhập</w:t>
      </w:r>
      <w:proofErr w:type="spellEnd"/>
      <w:r>
        <w:rPr>
          <w:color w:val="8064A2" w:themeColor="accent4"/>
          <w:sz w:val="24"/>
          <w:szCs w:val="24"/>
        </w:rPr>
        <w:t xml:space="preserve"> :</w:t>
      </w:r>
      <w:bookmarkEnd w:id="39"/>
      <w:proofErr w:type="gramEnd"/>
    </w:p>
    <w:p w14:paraId="1D9E5728" w14:textId="77777777" w:rsidR="00991CD5" w:rsidRDefault="00991CD5"/>
    <w:p w14:paraId="5E825E77" w14:textId="77777777" w:rsidR="00991CD5" w:rsidRDefault="00000000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IDS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nối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t>.</w:t>
      </w:r>
    </w:p>
    <w:p w14:paraId="4A6ED944" w14:textId="77777777" w:rsidR="00991CD5" w:rsidRDefault="00000000">
      <w:pPr>
        <w:pStyle w:val="Heading5"/>
        <w:rPr>
          <w:b/>
          <w:bCs/>
          <w:i/>
          <w:iCs/>
          <w:sz w:val="24"/>
          <w:szCs w:val="24"/>
        </w:rPr>
      </w:pPr>
      <w:bookmarkStart w:id="40" w:name="_Toc209180711"/>
      <w:r>
        <w:rPr>
          <w:b/>
          <w:bCs/>
          <w:i/>
          <w:iCs/>
          <w:sz w:val="24"/>
          <w:szCs w:val="24"/>
        </w:rPr>
        <w:t xml:space="preserve">2.4.1. </w:t>
      </w:r>
      <w:proofErr w:type="spellStart"/>
      <w:r>
        <w:rPr>
          <w:b/>
          <w:bCs/>
          <w:i/>
          <w:iCs/>
          <w:sz w:val="24"/>
          <w:szCs w:val="24"/>
        </w:rPr>
        <w:t>Phản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ứng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thụ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động</w:t>
      </w:r>
      <w:bookmarkEnd w:id="40"/>
      <w:proofErr w:type="spellEnd"/>
    </w:p>
    <w:p w14:paraId="1991DDF9" w14:textId="77777777" w:rsidR="00991CD5" w:rsidRDefault="00000000">
      <w:r>
        <w:t xml:space="preserve">Trong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IDS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b/>
          <w:bCs/>
        </w:rPr>
        <w:t>log file</w:t>
      </w:r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0BFD4BE3" w14:textId="77777777" w:rsidR="00991CD5" w:rsidRDefault="00000000">
      <w:pPr>
        <w:numPr>
          <w:ilvl w:val="0"/>
          <w:numId w:val="33"/>
        </w:numPr>
      </w:pPr>
      <w:r>
        <w:t>SNMP traps</w:t>
      </w:r>
    </w:p>
    <w:p w14:paraId="0F55004F" w14:textId="77777777" w:rsidR="00991CD5" w:rsidRDefault="00000000">
      <w:pPr>
        <w:numPr>
          <w:ilvl w:val="0"/>
          <w:numId w:val="33"/>
        </w:numPr>
      </w:pPr>
      <w:r>
        <w:t>E-mail</w:t>
      </w:r>
    </w:p>
    <w:p w14:paraId="4AF99D0E" w14:textId="77777777" w:rsidR="00991CD5" w:rsidRDefault="00000000">
      <w:pPr>
        <w:numPr>
          <w:ilvl w:val="0"/>
          <w:numId w:val="33"/>
        </w:numPr>
      </w:pPr>
      <w:r>
        <w:t xml:space="preserve">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(SMS)</w:t>
      </w:r>
    </w:p>
    <w:p w14:paraId="650B116D" w14:textId="77777777" w:rsidR="00991CD5" w:rsidRDefault="00000000">
      <w:pPr>
        <w:numPr>
          <w:ilvl w:val="0"/>
          <w:numId w:val="33"/>
        </w:numPr>
      </w:pP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74A87FA6" w14:textId="77777777" w:rsidR="00991CD5" w:rsidRDefault="00000000"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IDS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F360993" w14:textId="77777777" w:rsidR="00991CD5" w:rsidRDefault="00000000"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IDS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571A396C" w14:textId="77777777" w:rsidR="00991CD5" w:rsidRDefault="00991CD5"/>
    <w:p w14:paraId="2419C92A" w14:textId="77777777" w:rsidR="00991CD5" w:rsidRDefault="00000000">
      <w:pPr>
        <w:pStyle w:val="Heading5"/>
        <w:rPr>
          <w:b/>
          <w:bCs/>
          <w:i/>
          <w:iCs/>
          <w:sz w:val="24"/>
          <w:szCs w:val="24"/>
        </w:rPr>
      </w:pPr>
      <w:bookmarkStart w:id="41" w:name="_Toc209180712"/>
      <w:r>
        <w:rPr>
          <w:b/>
          <w:bCs/>
          <w:i/>
          <w:iCs/>
          <w:sz w:val="24"/>
          <w:szCs w:val="24"/>
        </w:rPr>
        <w:t xml:space="preserve">2.4.2. </w:t>
      </w:r>
      <w:proofErr w:type="spellStart"/>
      <w:r>
        <w:rPr>
          <w:b/>
          <w:bCs/>
          <w:i/>
          <w:iCs/>
          <w:sz w:val="24"/>
          <w:szCs w:val="24"/>
        </w:rPr>
        <w:t>Phản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ứng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chủ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động</w:t>
      </w:r>
      <w:bookmarkEnd w:id="41"/>
      <w:proofErr w:type="spellEnd"/>
    </w:p>
    <w:p w14:paraId="0C471D70" w14:textId="77777777" w:rsidR="00991CD5" w:rsidRDefault="00000000">
      <w:r>
        <w:t xml:space="preserve">Trong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IDS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F41089D" w14:textId="77777777" w:rsidR="00991CD5" w:rsidRDefault="00000000">
      <w:pPr>
        <w:numPr>
          <w:ilvl w:val="0"/>
          <w:numId w:val="34"/>
        </w:numPr>
      </w:pP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traffic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(malicious traffic).</w:t>
      </w:r>
    </w:p>
    <w:p w14:paraId="1CF427FC" w14:textId="77777777" w:rsidR="00991CD5" w:rsidRDefault="00000000">
      <w:pPr>
        <w:numPr>
          <w:ilvl w:val="0"/>
          <w:numId w:val="34"/>
        </w:num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TCP</w:t>
      </w:r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5DAEA3D2" w14:textId="77777777" w:rsidR="00991CD5" w:rsidRDefault="00000000">
      <w:pPr>
        <w:numPr>
          <w:ilvl w:val="0"/>
          <w:numId w:val="34"/>
        </w:numPr>
      </w:pP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ICMP Unreachable message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(source system). Các firewall </w:t>
      </w:r>
      <w:proofErr w:type="spellStart"/>
      <w:r>
        <w:t>và</w:t>
      </w:r>
      <w:proofErr w:type="spellEnd"/>
      <w:r>
        <w:t xml:space="preserve"> router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(target system)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traffic </w:t>
      </w:r>
      <w:proofErr w:type="spellStart"/>
      <w:r>
        <w:t>từ</w:t>
      </w:r>
      <w:proofErr w:type="spellEnd"/>
      <w:r>
        <w:t xml:space="preserve"> attacker.</w:t>
      </w:r>
    </w:p>
    <w:p w14:paraId="0FCF8EC0" w14:textId="77777777" w:rsidR="00991CD5" w:rsidRDefault="00000000">
      <w:pPr>
        <w:numPr>
          <w:ilvl w:val="0"/>
          <w:numId w:val="34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attacker</w:t>
      </w:r>
      <w:r>
        <w:t xml:space="preserve">,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(Unix/Windows),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proofErr w:type="gramStart"/>
      <w:r>
        <w:t>công</w:t>
      </w:r>
      <w:proofErr w:type="spellEnd"/>
      <w:r>
        <w:t>,...</w:t>
      </w:r>
      <w:proofErr w:type="gramEnd"/>
    </w:p>
    <w:p w14:paraId="28A41EF6" w14:textId="77777777" w:rsidR="00991CD5" w:rsidRDefault="00991CD5"/>
    <w:p w14:paraId="3B449A96" w14:textId="77777777" w:rsidR="00991CD5" w:rsidRDefault="00991CD5"/>
    <w:p w14:paraId="51EB3074" w14:textId="77777777" w:rsidR="00991CD5" w:rsidRDefault="00991CD5"/>
    <w:p w14:paraId="46AEA250" w14:textId="77777777" w:rsidR="00991CD5" w:rsidRDefault="00991CD5"/>
    <w:p w14:paraId="3495BE8A" w14:textId="77777777" w:rsidR="00991CD5" w:rsidRDefault="00000000">
      <w:pPr>
        <w:pStyle w:val="Heading2"/>
        <w:rPr>
          <w:sz w:val="28"/>
          <w:szCs w:val="28"/>
        </w:rPr>
      </w:pPr>
      <w:bookmarkStart w:id="42" w:name="_Toc209123512"/>
      <w:bookmarkStart w:id="43" w:name="_Toc209180713"/>
      <w:proofErr w:type="spellStart"/>
      <w:r>
        <w:rPr>
          <w:sz w:val="28"/>
          <w:szCs w:val="28"/>
        </w:rPr>
        <w:lastRenderedPageBreak/>
        <w:t>Chương</w:t>
      </w:r>
      <w:proofErr w:type="spellEnd"/>
      <w:r>
        <w:rPr>
          <w:sz w:val="28"/>
          <w:szCs w:val="28"/>
        </w:rPr>
        <w:t xml:space="preserve"> 3: Các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IDS </w:t>
      </w:r>
      <w:proofErr w:type="spellStart"/>
      <w:r>
        <w:rPr>
          <w:sz w:val="28"/>
          <w:szCs w:val="28"/>
        </w:rPr>
        <w:t>phổ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(Snort, Zeek, Suricata)</w:t>
      </w:r>
      <w:bookmarkEnd w:id="42"/>
      <w:bookmarkEnd w:id="43"/>
    </w:p>
    <w:p w14:paraId="6FBB880D" w14:textId="77777777" w:rsidR="00991CD5" w:rsidRDefault="00991CD5"/>
    <w:p w14:paraId="085F4559" w14:textId="77777777" w:rsidR="00991CD5" w:rsidRDefault="00000000">
      <w:bookmarkStart w:id="44" w:name="_Toc209180714"/>
      <w:r>
        <w:rPr>
          <w:rStyle w:val="Heading4Char"/>
          <w:color w:val="8064A2" w:themeColor="accent4"/>
          <w:sz w:val="24"/>
          <w:szCs w:val="24"/>
        </w:rPr>
        <w:t>3.1. Snort</w:t>
      </w:r>
      <w:bookmarkEnd w:id="44"/>
      <w:r>
        <w:br/>
        <w:t xml:space="preserve">- </w:t>
      </w:r>
      <w:proofErr w:type="spellStart"/>
      <w:r>
        <w:t>Là</w:t>
      </w:r>
      <w:proofErr w:type="spellEnd"/>
      <w:r>
        <w:t xml:space="preserve"> IDS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1998 </w:t>
      </w:r>
      <w:proofErr w:type="spellStart"/>
      <w:r>
        <w:t>bởi</w:t>
      </w:r>
      <w:proofErr w:type="spellEnd"/>
      <w:r>
        <w:t xml:space="preserve"> Martin Roesch.</w:t>
      </w:r>
      <w:r>
        <w:br/>
        <w:t xml:space="preserve">-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rule-based detection (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>).</w:t>
      </w:r>
      <w:r>
        <w:br/>
        <w:t xml:space="preserve">-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  <w:r>
        <w:br/>
        <w:t xml:space="preserve">-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rule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  <w:r>
        <w:br/>
        <w:t xml:space="preserve">-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zero-day,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  <w:r>
        <w:br/>
      </w:r>
      <w:r>
        <w:br/>
      </w:r>
      <w:r>
        <w:rPr>
          <w:rStyle w:val="Heading4Char"/>
          <w:color w:val="8064A2" w:themeColor="accent4"/>
          <w:sz w:val="24"/>
          <w:szCs w:val="24"/>
        </w:rPr>
        <w:t>3.2. Zeek (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trước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đây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là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Bro)</w:t>
      </w:r>
      <w:r>
        <w:br/>
        <w:t xml:space="preserve">-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IDS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vi.</w:t>
      </w:r>
      <w:r>
        <w:br/>
        <w:t xml:space="preserve">- Cung </w:t>
      </w:r>
      <w:proofErr w:type="spellStart"/>
      <w:r>
        <w:t>cấp</w:t>
      </w:r>
      <w:proofErr w:type="spellEnd"/>
      <w:r>
        <w:t xml:space="preserve"> log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(HTTP, DNS, SSL, SSH...).</w:t>
      </w:r>
      <w:r>
        <w:br/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scripting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  <w:r>
        <w:br/>
        <w:t xml:space="preserve">-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forensic,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  <w:r>
        <w:br/>
        <w:t xml:space="preserve">-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Snort.</w:t>
      </w:r>
      <w:r>
        <w:br/>
      </w:r>
      <w:r>
        <w:rPr>
          <w:rStyle w:val="Heading4Char"/>
          <w:color w:val="8064A2" w:themeColor="accent4"/>
          <w:sz w:val="24"/>
          <w:szCs w:val="24"/>
        </w:rPr>
        <w:br/>
        <w:t>3.3. Suricata</w:t>
      </w:r>
      <w:r>
        <w:br/>
        <w:t xml:space="preserve">- </w:t>
      </w:r>
      <w:proofErr w:type="spellStart"/>
      <w:r>
        <w:t>Là</w:t>
      </w:r>
      <w:proofErr w:type="spellEnd"/>
      <w:r>
        <w:t xml:space="preserve"> IDS/IPS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do OISF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  <w:r>
        <w:br/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CPU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  <w:r>
        <w:br/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rule </w:t>
      </w:r>
      <w:proofErr w:type="spellStart"/>
      <w:r>
        <w:t>của</w:t>
      </w:r>
      <w:proofErr w:type="spellEnd"/>
      <w:r>
        <w:t xml:space="preserve"> Snort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  <w:r>
        <w:br/>
        <w:t xml:space="preserve">-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  <w:r>
        <w:br/>
        <w:t xml:space="preserve">-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rule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Snort, </w:t>
      </w:r>
      <w:proofErr w:type="spellStart"/>
      <w:r>
        <w:t>ngốn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  <w:r>
        <w:br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91CD5" w14:paraId="6E3CEB1E" w14:textId="77777777">
        <w:trPr>
          <w:jc w:val="center"/>
        </w:trPr>
        <w:tc>
          <w:tcPr>
            <w:tcW w:w="2880" w:type="dxa"/>
          </w:tcPr>
          <w:p w14:paraId="49F42D17" w14:textId="77777777" w:rsidR="00991CD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cụ</w:t>
            </w:r>
            <w:proofErr w:type="spellEnd"/>
          </w:p>
        </w:tc>
        <w:tc>
          <w:tcPr>
            <w:tcW w:w="2880" w:type="dxa"/>
          </w:tcPr>
          <w:p w14:paraId="3772A951" w14:textId="77777777" w:rsidR="00991CD5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2880" w:type="dxa"/>
          </w:tcPr>
          <w:p w14:paraId="44D659B9" w14:textId="77777777" w:rsidR="00991CD5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Nhược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điểm</w:t>
            </w:r>
            <w:proofErr w:type="spellEnd"/>
          </w:p>
        </w:tc>
      </w:tr>
      <w:tr w:rsidR="00991CD5" w14:paraId="46F37C84" w14:textId="77777777">
        <w:trPr>
          <w:jc w:val="center"/>
        </w:trPr>
        <w:tc>
          <w:tcPr>
            <w:tcW w:w="2880" w:type="dxa"/>
          </w:tcPr>
          <w:p w14:paraId="3214C0BB" w14:textId="77777777" w:rsidR="00991CD5" w:rsidRDefault="00000000">
            <w:pPr>
              <w:spacing w:before="240"/>
              <w:jc w:val="center"/>
            </w:pPr>
            <w:r>
              <w:t>Snort</w:t>
            </w:r>
          </w:p>
        </w:tc>
        <w:tc>
          <w:tcPr>
            <w:tcW w:w="2880" w:type="dxa"/>
          </w:tcPr>
          <w:p w14:paraId="61328FE3" w14:textId="77777777" w:rsidR="00991CD5" w:rsidRDefault="00000000">
            <w:r>
              <w:t xml:space="preserve">- Rule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,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br/>
              <w:t xml:space="preserve">-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rãi</w:t>
            </w:r>
            <w:proofErr w:type="spellEnd"/>
          </w:p>
        </w:tc>
        <w:tc>
          <w:tcPr>
            <w:tcW w:w="2880" w:type="dxa"/>
          </w:tcPr>
          <w:p w14:paraId="6BC6DC04" w14:textId="77777777" w:rsidR="00991CD5" w:rsidRDefault="00000000">
            <w:r>
              <w:t xml:space="preserve">-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tấn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br/>
              <w:t xml:space="preserve">- Hiệu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</w:tc>
      </w:tr>
      <w:tr w:rsidR="00991CD5" w14:paraId="2B90B20A" w14:textId="77777777">
        <w:trPr>
          <w:jc w:val="center"/>
        </w:trPr>
        <w:tc>
          <w:tcPr>
            <w:tcW w:w="2880" w:type="dxa"/>
          </w:tcPr>
          <w:p w14:paraId="05FC9F8F" w14:textId="77777777" w:rsidR="00991CD5" w:rsidRDefault="00000000">
            <w:pPr>
              <w:spacing w:before="240"/>
              <w:jc w:val="center"/>
            </w:pPr>
            <w:r>
              <w:t>Zeek</w:t>
            </w:r>
          </w:p>
        </w:tc>
        <w:tc>
          <w:tcPr>
            <w:tcW w:w="2880" w:type="dxa"/>
          </w:tcPr>
          <w:p w14:paraId="4781EEFD" w14:textId="77777777" w:rsidR="00991CD5" w:rsidRDefault="00000000">
            <w:r>
              <w:t xml:space="preserve">-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 chi </w:t>
            </w:r>
            <w:proofErr w:type="spellStart"/>
            <w:r>
              <w:t>tiết</w:t>
            </w:r>
            <w:proofErr w:type="spellEnd"/>
            <w:r>
              <w:br/>
              <w:t xml:space="preserve">-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scripting </w:t>
            </w:r>
            <w:proofErr w:type="spellStart"/>
            <w:r>
              <w:t>mạnh</w:t>
            </w:r>
            <w:proofErr w:type="spellEnd"/>
            <w:r>
              <w:br/>
              <w:t xml:space="preserve">- Log </w:t>
            </w:r>
            <w:proofErr w:type="spellStart"/>
            <w:r>
              <w:t>phong</w:t>
            </w:r>
            <w:proofErr w:type="spellEnd"/>
            <w:r>
              <w:t xml:space="preserve"> </w:t>
            </w:r>
            <w:proofErr w:type="spellStart"/>
            <w:r>
              <w:t>phú</w:t>
            </w:r>
            <w:proofErr w:type="spellEnd"/>
          </w:p>
        </w:tc>
        <w:tc>
          <w:tcPr>
            <w:tcW w:w="2880" w:type="dxa"/>
          </w:tcPr>
          <w:p w14:paraId="5EBA4908" w14:textId="77777777" w:rsidR="00991CD5" w:rsidRDefault="00000000">
            <w:r>
              <w:t xml:space="preserve">-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,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br/>
              <w:t xml:space="preserve">-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Snort</w:t>
            </w:r>
          </w:p>
        </w:tc>
      </w:tr>
      <w:tr w:rsidR="00991CD5" w14:paraId="0429BCAC" w14:textId="77777777">
        <w:trPr>
          <w:jc w:val="center"/>
        </w:trPr>
        <w:tc>
          <w:tcPr>
            <w:tcW w:w="2880" w:type="dxa"/>
          </w:tcPr>
          <w:p w14:paraId="690B0651" w14:textId="77777777" w:rsidR="00991CD5" w:rsidRDefault="00000000">
            <w:pPr>
              <w:spacing w:before="240"/>
              <w:jc w:val="center"/>
            </w:pPr>
            <w:r>
              <w:t>Suricata</w:t>
            </w:r>
          </w:p>
        </w:tc>
        <w:tc>
          <w:tcPr>
            <w:tcW w:w="2880" w:type="dxa"/>
          </w:tcPr>
          <w:p w14:paraId="66FE45B6" w14:textId="77777777" w:rsidR="00991CD5" w:rsidRDefault="00000000">
            <w:r>
              <w:t xml:space="preserve">- Hiệu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nhờ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br/>
              <w:t xml:space="preserve">-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rule Snort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br/>
              <w:t xml:space="preserve">-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  <w:tc>
          <w:tcPr>
            <w:tcW w:w="2880" w:type="dxa"/>
          </w:tcPr>
          <w:p w14:paraId="43C553B9" w14:textId="77777777" w:rsidR="00991CD5" w:rsidRDefault="00000000">
            <w:r>
              <w:t xml:space="preserve">- </w:t>
            </w:r>
            <w:proofErr w:type="spellStart"/>
            <w:r>
              <w:t>Ngốn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br/>
              <w:t xml:space="preserve">- Rule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phong</w:t>
            </w:r>
            <w:proofErr w:type="spellEnd"/>
            <w:r>
              <w:t xml:space="preserve"> </w:t>
            </w:r>
            <w:proofErr w:type="spellStart"/>
            <w:r>
              <w:t>phú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Snort</w:t>
            </w:r>
          </w:p>
        </w:tc>
      </w:tr>
    </w:tbl>
    <w:p w14:paraId="5037CB81" w14:textId="77777777" w:rsidR="00991CD5" w:rsidRDefault="00000000">
      <w:r>
        <w:br w:type="page"/>
      </w:r>
    </w:p>
    <w:p w14:paraId="0786F679" w14:textId="77777777" w:rsidR="00991CD5" w:rsidRDefault="00000000">
      <w:pPr>
        <w:pStyle w:val="Heading2"/>
      </w:pPr>
      <w:bookmarkStart w:id="45" w:name="_Toc209123513"/>
      <w:bookmarkStart w:id="46" w:name="_Toc209180715"/>
      <w:proofErr w:type="spellStart"/>
      <w:r>
        <w:lastRenderedPageBreak/>
        <w:t>Chương</w:t>
      </w:r>
      <w:proofErr w:type="spellEnd"/>
      <w:r>
        <w:t xml:space="preserve"> 4: Demo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IDS</w:t>
      </w:r>
      <w:bookmarkEnd w:id="45"/>
      <w:bookmarkEnd w:id="46"/>
    </w:p>
    <w:p w14:paraId="5FAA34EE" w14:textId="77777777" w:rsidR="00991CD5" w:rsidRDefault="00000000">
      <w:r>
        <w:t xml:space="preserve">- Snort: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Ubuntu, </w:t>
      </w:r>
      <w:proofErr w:type="spellStart"/>
      <w:r>
        <w:t>viết</w:t>
      </w:r>
      <w:proofErr w:type="spellEnd"/>
      <w:r>
        <w:t xml:space="preserve"> rule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ICMP Ping.</w:t>
      </w:r>
      <w:r>
        <w:br/>
        <w:t xml:space="preserve">- Zeek: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log HTTP request.</w:t>
      </w:r>
    </w:p>
    <w:p w14:paraId="1FBD7869" w14:textId="77777777" w:rsidR="00991CD5" w:rsidRDefault="00000000">
      <w:pPr>
        <w:rPr>
          <w:rStyle w:val="Heading4Char"/>
          <w:color w:val="8064A2" w:themeColor="accent4"/>
          <w:sz w:val="24"/>
          <w:szCs w:val="24"/>
        </w:rPr>
      </w:pPr>
      <w:bookmarkStart w:id="47" w:name="_Toc209180716"/>
      <w:r>
        <w:rPr>
          <w:rStyle w:val="Heading4Char"/>
          <w:color w:val="8064A2" w:themeColor="accent4"/>
          <w:sz w:val="24"/>
          <w:szCs w:val="24"/>
        </w:rPr>
        <w:t>4.1. Snort</w:t>
      </w:r>
      <w:bookmarkEnd w:id="47"/>
    </w:p>
    <w:p w14:paraId="42C127D7" w14:textId="77777777" w:rsidR="00991CD5" w:rsidRDefault="00000000"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gói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mềm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rPr>
          <w:b/>
          <w:bCs/>
        </w:rPr>
        <w:t>nâng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mềm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sẵn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repo</w:t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t>.</w:t>
      </w:r>
      <w:r>
        <w:br/>
      </w:r>
      <w:r>
        <w:rPr>
          <w:noProof/>
        </w:rPr>
        <w:drawing>
          <wp:inline distT="0" distB="0" distL="0" distR="0" wp14:anchorId="1F250213" wp14:editId="69CD4CD2">
            <wp:extent cx="5478780" cy="3909060"/>
            <wp:effectExtent l="0" t="0" r="7620" b="0"/>
            <wp:docPr id="114619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95668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238D4" w14:textId="77777777" w:rsidR="00991CD5" w:rsidRDefault="00991CD5"/>
    <w:p w14:paraId="46EAC8B3" w14:textId="77777777" w:rsidR="00991CD5" w:rsidRDefault="00000000">
      <w:r>
        <w:t xml:space="preserve">Các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382250E5" w14:textId="77777777" w:rsidR="00991CD5" w:rsidRDefault="00000000">
      <w:pPr>
        <w:numPr>
          <w:ilvl w:val="0"/>
          <w:numId w:val="35"/>
        </w:numPr>
      </w:pPr>
      <w:r>
        <w:t xml:space="preserve">Cài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rPr>
          <w:b/>
          <w:bCs/>
        </w:rPr>
        <w:t>ethtool</w:t>
      </w:r>
      <w:proofErr w:type="spellEnd"/>
      <w:r>
        <w:t>.</w:t>
      </w:r>
    </w:p>
    <w:p w14:paraId="1786412D" w14:textId="77777777" w:rsidR="00991CD5" w:rsidRDefault="00000000">
      <w:pPr>
        <w:numPr>
          <w:ilvl w:val="0"/>
          <w:numId w:val="35"/>
        </w:numPr>
      </w:pPr>
      <w:proofErr w:type="spellStart"/>
      <w:r>
        <w:t>Tắt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offloading</w:t>
      </w:r>
      <w:r>
        <w:t xml:space="preserve"> </w:t>
      </w:r>
      <w:proofErr w:type="spellStart"/>
      <w:r>
        <w:t>trên</w:t>
      </w:r>
      <w:proofErr w:type="spellEnd"/>
      <w:r>
        <w:t xml:space="preserve"> card </w:t>
      </w:r>
      <w:proofErr w:type="spellStart"/>
      <w:r>
        <w:t>mạng</w:t>
      </w:r>
      <w:proofErr w:type="spellEnd"/>
      <w:r>
        <w:t xml:space="preserve"> ens33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IDS/IPS)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gói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card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147F28FA" w14:textId="77777777" w:rsidR="00991CD5" w:rsidRDefault="00991CD5"/>
    <w:p w14:paraId="6D53B930" w14:textId="77777777" w:rsidR="00991CD5" w:rsidRDefault="00000000">
      <w:r>
        <w:rPr>
          <w:noProof/>
        </w:rPr>
        <w:lastRenderedPageBreak/>
        <w:drawing>
          <wp:inline distT="0" distB="0" distL="0" distR="0" wp14:anchorId="0408FDCB" wp14:editId="67FCFEA1">
            <wp:extent cx="5486400" cy="2186940"/>
            <wp:effectExtent l="0" t="0" r="0" b="3810"/>
            <wp:docPr id="1754400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00412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45362" w14:textId="77777777" w:rsidR="00991CD5" w:rsidRDefault="00991CD5"/>
    <w:p w14:paraId="1B2FB4A4" w14:textId="77777777" w:rsidR="00991CD5" w:rsidRDefault="00000000"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offload</w:t>
      </w:r>
      <w:r>
        <w:t xml:space="preserve"> </w:t>
      </w:r>
      <w:proofErr w:type="spellStart"/>
      <w:r>
        <w:t>trên</w:t>
      </w:r>
      <w:proofErr w:type="spellEnd"/>
      <w:r>
        <w:t xml:space="preserve"> card </w:t>
      </w:r>
      <w:proofErr w:type="spellStart"/>
      <w:r>
        <w:t>mạng</w:t>
      </w:r>
      <w:proofErr w:type="spellEnd"/>
      <w:r>
        <w:t xml:space="preserve"> ens33.</w:t>
      </w:r>
    </w:p>
    <w:p w14:paraId="1031A97C" w14:textId="77777777" w:rsidR="00991CD5" w:rsidRDefault="00000000">
      <w:pPr>
        <w:spacing w:after="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off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generic, </w:t>
      </w:r>
      <w:proofErr w:type="spellStart"/>
      <w:r>
        <w:t>tcp</w:t>
      </w:r>
      <w:proofErr w:type="spellEnd"/>
      <w:r>
        <w:t xml:space="preserve">, large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offloading</w:t>
      </w:r>
      <w:r>
        <w:t>.</w:t>
      </w:r>
    </w:p>
    <w:p w14:paraId="5C3FAC79" w14:textId="77777777" w:rsidR="00991CD5" w:rsidRDefault="00000000">
      <w:pPr>
        <w:spacing w:after="0"/>
      </w:pPr>
      <w:r>
        <w:br/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scatter-gather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on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I/O,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tin.</w:t>
      </w:r>
    </w:p>
    <w:p w14:paraId="11C8812A" w14:textId="77777777" w:rsidR="00991CD5" w:rsidRDefault="00000000">
      <w:r>
        <w:rPr>
          <w:noProof/>
        </w:rPr>
        <w:drawing>
          <wp:inline distT="0" distB="0" distL="0" distR="0" wp14:anchorId="6FC154EE" wp14:editId="66E4249F">
            <wp:extent cx="5478780" cy="1592580"/>
            <wp:effectExtent l="0" t="0" r="7620" b="7620"/>
            <wp:docPr id="1043353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53601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FEE9D" w14:textId="77777777" w:rsidR="00991CD5" w:rsidRDefault="00991CD5"/>
    <w:p w14:paraId="0241EC62" w14:textId="77777777" w:rsidR="00991CD5" w:rsidRDefault="00000000">
      <w:proofErr w:type="spellStart"/>
      <w:r>
        <w:t>Lệnh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rPr>
          <w:b/>
          <w:bCs/>
        </w:rPr>
        <w:t>cài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jq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“dao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JSON </w:t>
      </w:r>
      <w:proofErr w:type="spellStart"/>
      <w:r>
        <w:t>trong</w:t>
      </w:r>
      <w:proofErr w:type="spellEnd"/>
      <w:r>
        <w:t xml:space="preserve"> Linux,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API, logs, </w:t>
      </w:r>
      <w:proofErr w:type="spellStart"/>
      <w:r>
        <w:t>hoặc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6161BEE" w14:textId="77777777" w:rsidR="00991CD5" w:rsidRDefault="00000000">
      <w:r>
        <w:rPr>
          <w:noProof/>
        </w:rPr>
        <w:drawing>
          <wp:inline distT="0" distB="0" distL="0" distR="0" wp14:anchorId="595DD2D5" wp14:editId="7F6E24DE">
            <wp:extent cx="5478780" cy="1562100"/>
            <wp:effectExtent l="0" t="0" r="7620" b="0"/>
            <wp:docPr id="832294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94489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5960" w14:textId="77777777" w:rsidR="00991CD5" w:rsidRDefault="00991CD5"/>
    <w:p w14:paraId="1E836F2D" w14:textId="77777777" w:rsidR="00991CD5" w:rsidRDefault="00000000">
      <w:r>
        <w:lastRenderedPageBreak/>
        <w:t>“Snort successfully validated the configuration!”</w:t>
      </w:r>
    </w:p>
    <w:p w14:paraId="334CC6C6" w14:textId="77777777" w:rsidR="00991CD5" w:rsidRDefault="00000000">
      <w:r>
        <w:t>“Snort exiting”</w:t>
      </w:r>
    </w:p>
    <w:p w14:paraId="237260F7" w14:textId="77777777" w:rsidR="00991CD5" w:rsidRDefault="00000000">
      <w:r>
        <w:t xml:space="preserve">Nghĩa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rPr>
          <w:b/>
          <w:bCs/>
        </w:rPr>
        <w:t>chuẩn</w:t>
      </w:r>
      <w:proofErr w:type="spellEnd"/>
      <w:r>
        <w:t xml:space="preserve">, Snort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HOME_NET = 192.168.192.0/24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75FE9EB2" w14:textId="77777777" w:rsidR="00991CD5" w:rsidRDefault="00000000">
      <w:r>
        <w:rPr>
          <w:noProof/>
        </w:rPr>
        <w:drawing>
          <wp:inline distT="0" distB="0" distL="0" distR="0" wp14:anchorId="3F8963A4" wp14:editId="14C06252">
            <wp:extent cx="5478780" cy="5113020"/>
            <wp:effectExtent l="0" t="0" r="7620" b="0"/>
            <wp:docPr id="17313616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61613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10FE" w14:textId="77777777" w:rsidR="00991CD5" w:rsidRDefault="00991CD5"/>
    <w:p w14:paraId="5D67C3B4" w14:textId="77777777" w:rsidR="00991CD5" w:rsidRDefault="00000000">
      <w:r>
        <w:t>“</w:t>
      </w:r>
      <w:proofErr w:type="gramStart"/>
      <w:r>
        <w:t>alert</w:t>
      </w:r>
      <w:proofErr w:type="gramEnd"/>
      <w:r>
        <w:t xml:space="preserve">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-&gt; $HOME_NET any (</w:t>
      </w:r>
      <w:proofErr w:type="spellStart"/>
      <w:r>
        <w:t>msg:"ICMP</w:t>
      </w:r>
      <w:proofErr w:type="spellEnd"/>
      <w:r>
        <w:t xml:space="preserve"> test detected"; sid:1000001; rev:1;)”</w:t>
      </w:r>
    </w:p>
    <w:p w14:paraId="70CBABA7" w14:textId="77777777" w:rsidR="00991CD5" w:rsidRDefault="00000000">
      <w:r>
        <w:t xml:space="preserve">Rule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r>
        <w:rPr>
          <w:b/>
          <w:bCs/>
        </w:rPr>
        <w:t xml:space="preserve">ICMP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r>
        <w:rPr>
          <w:b/>
          <w:bCs/>
        </w:rPr>
        <w:t>$HOME_NET</w:t>
      </w:r>
      <w:r>
        <w:t>.</w:t>
      </w:r>
    </w:p>
    <w:p w14:paraId="508508A6" w14:textId="77777777" w:rsidR="00991CD5" w:rsidRDefault="00000000">
      <w:r>
        <w:rPr>
          <w:noProof/>
        </w:rPr>
        <w:lastRenderedPageBreak/>
        <w:drawing>
          <wp:inline distT="0" distB="0" distL="0" distR="0" wp14:anchorId="3388B22A" wp14:editId="1E27CEF3">
            <wp:extent cx="5478780" cy="3741420"/>
            <wp:effectExtent l="0" t="0" r="7620" b="0"/>
            <wp:docPr id="6985921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92142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9A033" w14:textId="77777777" w:rsidR="00991CD5" w:rsidRDefault="00991CD5"/>
    <w:p w14:paraId="78737A79" w14:textId="77777777" w:rsidR="00991CD5" w:rsidRDefault="00000000">
      <w:r>
        <w:t xml:space="preserve">demo Snort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log.</w:t>
      </w:r>
    </w:p>
    <w:p w14:paraId="012E6BC6" w14:textId="77777777" w:rsidR="00991CD5" w:rsidRDefault="00000000">
      <w:r>
        <w:rPr>
          <w:noProof/>
        </w:rPr>
        <w:drawing>
          <wp:inline distT="0" distB="0" distL="0" distR="0" wp14:anchorId="783B0402" wp14:editId="0B15C8BA">
            <wp:extent cx="5471160" cy="3253740"/>
            <wp:effectExtent l="0" t="0" r="0" b="3810"/>
            <wp:docPr id="4390250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25002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6CE92920" w14:textId="77777777" w:rsidR="00991CD5" w:rsidRDefault="00000000">
      <w:pPr>
        <w:rPr>
          <w:rStyle w:val="Heading4Char"/>
          <w:color w:val="8064A2" w:themeColor="accent4"/>
          <w:sz w:val="24"/>
          <w:szCs w:val="24"/>
        </w:rPr>
      </w:pPr>
      <w:bookmarkStart w:id="48" w:name="_Toc209180717"/>
      <w:r>
        <w:rPr>
          <w:rStyle w:val="Heading4Char"/>
          <w:color w:val="8064A2" w:themeColor="accent4"/>
          <w:sz w:val="24"/>
          <w:szCs w:val="24"/>
        </w:rPr>
        <w:lastRenderedPageBreak/>
        <w:t>4.2. Zeek (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trước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đây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</w:t>
      </w:r>
      <w:proofErr w:type="spellStart"/>
      <w:r>
        <w:rPr>
          <w:rStyle w:val="Heading4Char"/>
          <w:color w:val="8064A2" w:themeColor="accent4"/>
          <w:sz w:val="24"/>
          <w:szCs w:val="24"/>
        </w:rPr>
        <w:t>là</w:t>
      </w:r>
      <w:proofErr w:type="spellEnd"/>
      <w:r>
        <w:rPr>
          <w:rStyle w:val="Heading4Char"/>
          <w:color w:val="8064A2" w:themeColor="accent4"/>
          <w:sz w:val="24"/>
          <w:szCs w:val="24"/>
        </w:rPr>
        <w:t xml:space="preserve"> Bro)</w:t>
      </w:r>
      <w:bookmarkEnd w:id="48"/>
    </w:p>
    <w:p w14:paraId="47DB922F" w14:textId="77777777" w:rsidR="00991CD5" w:rsidRDefault="00000000">
      <w:r>
        <w:t xml:space="preserve">1. 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apt update</w:t>
      </w:r>
    </w:p>
    <w:p w14:paraId="4D83E71F" w14:textId="77777777" w:rsidR="00991CD5" w:rsidRDefault="00000000">
      <w:pPr>
        <w:numPr>
          <w:ilvl w:val="0"/>
          <w:numId w:val="36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(repositories).</w:t>
      </w:r>
    </w:p>
    <w:p w14:paraId="58466621" w14:textId="77777777" w:rsidR="00991CD5" w:rsidRDefault="00000000">
      <w:pPr>
        <w:numPr>
          <w:ilvl w:val="0"/>
          <w:numId w:val="36"/>
        </w:numPr>
      </w:pP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(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cả</w:t>
      </w:r>
      <w:proofErr w:type="spellEnd"/>
      <w:r>
        <w:t>).</w:t>
      </w:r>
    </w:p>
    <w:p w14:paraId="1FC8DFF9" w14:textId="77777777" w:rsidR="00991CD5" w:rsidRDefault="00000000">
      <w:r>
        <w:t xml:space="preserve">2. 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apt install -y </w:t>
      </w:r>
      <w:proofErr w:type="spellStart"/>
      <w:r>
        <w:rPr>
          <w:b/>
          <w:bCs/>
        </w:rPr>
        <w:t>zeek</w:t>
      </w:r>
      <w:proofErr w:type="spellEnd"/>
    </w:p>
    <w:p w14:paraId="78452114" w14:textId="77777777" w:rsidR="00991CD5" w:rsidRDefault="00000000">
      <w:pPr>
        <w:numPr>
          <w:ilvl w:val="0"/>
          <w:numId w:val="37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r>
        <w:rPr>
          <w:b/>
          <w:bCs/>
        </w:rPr>
        <w:t>Zeek</w:t>
      </w:r>
      <w:r>
        <w:t xml:space="preserve"> (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Bro</w:t>
      </w:r>
      <w:r>
        <w:t>).</w:t>
      </w:r>
    </w:p>
    <w:p w14:paraId="0F13035D" w14:textId="77777777" w:rsidR="00991CD5" w:rsidRDefault="00000000">
      <w:pPr>
        <w:numPr>
          <w:ilvl w:val="0"/>
          <w:numId w:val="37"/>
        </w:numPr>
      </w:pPr>
      <w:r>
        <w:rPr>
          <w:b/>
          <w:bCs/>
        </w:rPr>
        <w:t>Zeek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framework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b/>
          <w:bCs/>
        </w:rPr>
        <w:t>IDS/NSM (Network Security Monitoring)</w:t>
      </w:r>
      <w:r>
        <w:t>.</w:t>
      </w:r>
    </w:p>
    <w:p w14:paraId="6774CD71" w14:textId="77777777" w:rsidR="00991CD5" w:rsidRDefault="00000000">
      <w:pPr>
        <w:numPr>
          <w:ilvl w:val="0"/>
          <w:numId w:val="37"/>
        </w:numPr>
      </w:pPr>
      <w:proofErr w:type="spellStart"/>
      <w:r>
        <w:t>Nó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Snort ở </w:t>
      </w:r>
      <w:proofErr w:type="spellStart"/>
      <w:r>
        <w:t>chỗ</w:t>
      </w:r>
      <w:proofErr w:type="spellEnd"/>
      <w:r>
        <w:t>:</w:t>
      </w:r>
    </w:p>
    <w:p w14:paraId="06FA4CE8" w14:textId="77777777" w:rsidR="00991CD5" w:rsidRDefault="00000000">
      <w:pPr>
        <w:numPr>
          <w:ilvl w:val="1"/>
          <w:numId w:val="37"/>
        </w:numPr>
      </w:pPr>
      <w:r>
        <w:t xml:space="preserve">Snort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rule (signature-based IDS)</w:t>
      </w:r>
      <w:r>
        <w:t>.</w:t>
      </w:r>
    </w:p>
    <w:p w14:paraId="4B65267D" w14:textId="77777777" w:rsidR="00991CD5" w:rsidRDefault="00000000">
      <w:pPr>
        <w:numPr>
          <w:ilvl w:val="1"/>
          <w:numId w:val="37"/>
        </w:numPr>
      </w:pPr>
      <w:r>
        <w:t xml:space="preserve">Zeek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vi, log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nối</w:t>
      </w:r>
      <w:proofErr w:type="spellEnd"/>
      <w:r>
        <w:rPr>
          <w:b/>
          <w:bCs/>
        </w:rPr>
        <w:t>, DNS, HTTP, SSL/TLS, SSH...</w:t>
      </w:r>
    </w:p>
    <w:p w14:paraId="02826AD2" w14:textId="77777777" w:rsidR="00991CD5" w:rsidRDefault="00000000">
      <w:pPr>
        <w:numPr>
          <w:ilvl w:val="0"/>
          <w:numId w:val="37"/>
        </w:numPr>
      </w:pPr>
      <w:proofErr w:type="spellStart"/>
      <w:r>
        <w:t>Tuỳ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-y</w:t>
      </w:r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>).</w:t>
      </w:r>
    </w:p>
    <w:p w14:paraId="6048B2DC" w14:textId="77777777" w:rsidR="00991CD5" w:rsidRDefault="00000000">
      <w:proofErr w:type="spellStart"/>
      <w:r>
        <w:t>trên</w:t>
      </w:r>
      <w:proofErr w:type="spellEnd"/>
      <w:r>
        <w:t xml:space="preserve"> Ubuntu </w:t>
      </w:r>
      <w:r>
        <w:rPr>
          <w:b/>
          <w:bCs/>
        </w:rPr>
        <w:t>24.04 (Noble)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zeek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repository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>Zeek Project repository</w:t>
      </w:r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60028115" w14:textId="77777777" w:rsidR="00991CD5" w:rsidRDefault="00000000">
      <w:r>
        <w:rPr>
          <w:noProof/>
        </w:rPr>
        <w:drawing>
          <wp:inline distT="0" distB="0" distL="0" distR="0" wp14:anchorId="5DC22EC2" wp14:editId="7D88A23D">
            <wp:extent cx="5478780" cy="3093720"/>
            <wp:effectExtent l="0" t="0" r="7620" b="0"/>
            <wp:docPr id="1669071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71207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EE755" w14:textId="77777777" w:rsidR="00991CD5" w:rsidRDefault="00991CD5"/>
    <w:p w14:paraId="4B9D8683" w14:textId="77777777" w:rsidR="00991CD5" w:rsidRDefault="00991CD5"/>
    <w:p w14:paraId="753E393C" w14:textId="77777777" w:rsidR="00991CD5" w:rsidRDefault="00000000">
      <w:r>
        <w:lastRenderedPageBreak/>
        <w:t xml:space="preserve">Cài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:</w:t>
      </w:r>
      <w:r>
        <w:br/>
        <w:t xml:space="preserve">1. 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apt update</w:t>
      </w:r>
    </w:p>
    <w:p w14:paraId="6F26B758" w14:textId="77777777" w:rsidR="00991CD5" w:rsidRDefault="00000000">
      <w:pPr>
        <w:numPr>
          <w:ilvl w:val="0"/>
          <w:numId w:val="38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3B54913F" w14:textId="77777777" w:rsidR="00991CD5" w:rsidRDefault="00000000">
      <w:r>
        <w:t xml:space="preserve">2. 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apt install -y ...</w:t>
      </w:r>
    </w:p>
    <w:p w14:paraId="3654F57B" w14:textId="77777777" w:rsidR="00991CD5" w:rsidRDefault="00000000">
      <w:pPr>
        <w:numPr>
          <w:ilvl w:val="0"/>
          <w:numId w:val="39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(source code).</w:t>
      </w:r>
    </w:p>
    <w:p w14:paraId="745A301E" w14:textId="77777777" w:rsidR="00991CD5" w:rsidRDefault="00000000">
      <w:pPr>
        <w:numPr>
          <w:ilvl w:val="0"/>
          <w:numId w:val="39"/>
        </w:numPr>
      </w:pP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42F4F731" w14:textId="77777777" w:rsidR="00991CD5" w:rsidRDefault="00000000">
      <w:pPr>
        <w:numPr>
          <w:ilvl w:val="1"/>
          <w:numId w:val="39"/>
        </w:numPr>
      </w:pPr>
      <w:proofErr w:type="spellStart"/>
      <w:r>
        <w:rPr>
          <w:b/>
          <w:bCs/>
        </w:rPr>
        <w:t>cmake</w:t>
      </w:r>
      <w:proofErr w:type="spellEnd"/>
      <w:r>
        <w:t xml:space="preserve"> → Công </w:t>
      </w:r>
      <w:proofErr w:type="spellStart"/>
      <w:r>
        <w:t>cụ</w:t>
      </w:r>
      <w:proofErr w:type="spellEnd"/>
      <w:r>
        <w:t xml:space="preserve"> build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4ABBFC39" w14:textId="77777777" w:rsidR="00991CD5" w:rsidRDefault="00000000">
      <w:pPr>
        <w:numPr>
          <w:ilvl w:val="1"/>
          <w:numId w:val="39"/>
        </w:numPr>
      </w:pPr>
      <w:r>
        <w:rPr>
          <w:b/>
          <w:bCs/>
        </w:rPr>
        <w:t>make</w:t>
      </w:r>
      <w:r>
        <w:t xml:space="preserve"> →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Makefile</w:t>
      </w:r>
      <w:proofErr w:type="spellEnd"/>
      <w:r>
        <w:t>.</w:t>
      </w:r>
    </w:p>
    <w:p w14:paraId="28C8065A" w14:textId="77777777" w:rsidR="00991CD5" w:rsidRDefault="00000000">
      <w:pPr>
        <w:numPr>
          <w:ilvl w:val="1"/>
          <w:numId w:val="39"/>
        </w:numPr>
      </w:pPr>
      <w:proofErr w:type="spellStart"/>
      <w:r>
        <w:rPr>
          <w:b/>
          <w:bCs/>
        </w:rPr>
        <w:t>gcc</w:t>
      </w:r>
      <w:proofErr w:type="spellEnd"/>
      <w:r>
        <w:rPr>
          <w:b/>
          <w:bCs/>
        </w:rPr>
        <w:t xml:space="preserve"> &amp; g++</w:t>
      </w:r>
      <w:r>
        <w:t xml:space="preserve"> →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C </w:t>
      </w:r>
      <w:proofErr w:type="spellStart"/>
      <w:r>
        <w:t>và</w:t>
      </w:r>
      <w:proofErr w:type="spellEnd"/>
      <w:r>
        <w:t xml:space="preserve"> C++.</w:t>
      </w:r>
    </w:p>
    <w:p w14:paraId="1CA876E6" w14:textId="77777777" w:rsidR="00991CD5" w:rsidRDefault="00000000">
      <w:pPr>
        <w:numPr>
          <w:ilvl w:val="1"/>
          <w:numId w:val="39"/>
        </w:numPr>
      </w:pPr>
      <w:r>
        <w:rPr>
          <w:b/>
          <w:bCs/>
        </w:rPr>
        <w:t>flex</w:t>
      </w:r>
      <w:r>
        <w:t xml:space="preserve"> →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lexer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>).</w:t>
      </w:r>
    </w:p>
    <w:p w14:paraId="05E624FC" w14:textId="77777777" w:rsidR="00991CD5" w:rsidRDefault="00000000">
      <w:pPr>
        <w:numPr>
          <w:ilvl w:val="1"/>
          <w:numId w:val="39"/>
        </w:numPr>
      </w:pPr>
      <w:r>
        <w:rPr>
          <w:b/>
          <w:bCs/>
        </w:rPr>
        <w:t>bison</w:t>
      </w:r>
      <w:r>
        <w:t xml:space="preserve"> →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parser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flex).</w:t>
      </w:r>
    </w:p>
    <w:p w14:paraId="69257956" w14:textId="77777777" w:rsidR="00991CD5" w:rsidRDefault="00000000">
      <w:pPr>
        <w:numPr>
          <w:ilvl w:val="1"/>
          <w:numId w:val="39"/>
        </w:numPr>
      </w:pPr>
      <w:proofErr w:type="spellStart"/>
      <w:r>
        <w:rPr>
          <w:b/>
          <w:bCs/>
        </w:rPr>
        <w:t>libpcap</w:t>
      </w:r>
      <w:proofErr w:type="spellEnd"/>
      <w:r>
        <w:rPr>
          <w:b/>
          <w:bCs/>
        </w:rPr>
        <w:t>-dev</w:t>
      </w:r>
      <w:r>
        <w:t xml:space="preserve"> →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mạng</w:t>
      </w:r>
      <w:proofErr w:type="spellEnd"/>
      <w:r>
        <w:t xml:space="preserve"> (Packet Capture),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IDS/IPS </w:t>
      </w:r>
      <w:proofErr w:type="spellStart"/>
      <w:r>
        <w:t>như</w:t>
      </w:r>
      <w:proofErr w:type="spellEnd"/>
      <w:r>
        <w:t xml:space="preserve"> Snort, Zeek, Suricata.</w:t>
      </w:r>
    </w:p>
    <w:p w14:paraId="5DACD55F" w14:textId="77777777" w:rsidR="00991CD5" w:rsidRDefault="00000000">
      <w:pPr>
        <w:numPr>
          <w:ilvl w:val="1"/>
          <w:numId w:val="39"/>
        </w:numPr>
      </w:pPr>
      <w:proofErr w:type="spellStart"/>
      <w:r>
        <w:rPr>
          <w:b/>
          <w:bCs/>
        </w:rPr>
        <w:t>libssl</w:t>
      </w:r>
      <w:proofErr w:type="spellEnd"/>
      <w:r>
        <w:rPr>
          <w:b/>
          <w:bCs/>
        </w:rPr>
        <w:t>-dev</w:t>
      </w:r>
      <w:r>
        <w:t xml:space="preserve"> → Thư </w:t>
      </w:r>
      <w:proofErr w:type="spellStart"/>
      <w:r>
        <w:t>viện</w:t>
      </w:r>
      <w:proofErr w:type="spellEnd"/>
      <w:r>
        <w:t xml:space="preserve"> SSL/TLS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4A828463" w14:textId="77777777" w:rsidR="00991CD5" w:rsidRDefault="00000000">
      <w:pPr>
        <w:numPr>
          <w:ilvl w:val="1"/>
          <w:numId w:val="39"/>
        </w:numPr>
      </w:pPr>
      <w:r>
        <w:rPr>
          <w:b/>
          <w:bCs/>
        </w:rPr>
        <w:t>python3 &amp; python3-dev</w:t>
      </w:r>
      <w:r>
        <w:t xml:space="preserve"> → Python 3 </w:t>
      </w:r>
      <w:proofErr w:type="spellStart"/>
      <w:r>
        <w:t>và</w:t>
      </w:r>
      <w:proofErr w:type="spellEnd"/>
      <w:r>
        <w:t xml:space="preserve"> header file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build module C/C++ </w:t>
      </w:r>
      <w:proofErr w:type="spellStart"/>
      <w:r>
        <w:t>cho</w:t>
      </w:r>
      <w:proofErr w:type="spellEnd"/>
      <w:r>
        <w:t xml:space="preserve"> Python.</w:t>
      </w:r>
    </w:p>
    <w:p w14:paraId="0C1DB2DE" w14:textId="77777777" w:rsidR="00991CD5" w:rsidRDefault="00000000">
      <w:pPr>
        <w:numPr>
          <w:ilvl w:val="1"/>
          <w:numId w:val="39"/>
        </w:numPr>
      </w:pPr>
      <w:r>
        <w:rPr>
          <w:b/>
          <w:bCs/>
        </w:rPr>
        <w:t>zlib1g-dev</w:t>
      </w:r>
      <w:r>
        <w:t xml:space="preserve"> →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nén</w:t>
      </w:r>
      <w:proofErr w:type="spellEnd"/>
      <w:r>
        <w:t>/</w:t>
      </w:r>
      <w:proofErr w:type="spellStart"/>
      <w:r>
        <w:t>zlib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HTTP, PCAP </w:t>
      </w:r>
      <w:proofErr w:type="spellStart"/>
      <w:r>
        <w:t>nén</w:t>
      </w:r>
      <w:proofErr w:type="spellEnd"/>
      <w:r>
        <w:t>).</w:t>
      </w:r>
    </w:p>
    <w:p w14:paraId="6A63AD83" w14:textId="77777777" w:rsidR="00991CD5" w:rsidRDefault="00000000">
      <w:pPr>
        <w:numPr>
          <w:ilvl w:val="1"/>
          <w:numId w:val="39"/>
        </w:numPr>
      </w:pPr>
      <w:r>
        <w:rPr>
          <w:b/>
          <w:bCs/>
        </w:rPr>
        <w:t>git</w:t>
      </w:r>
      <w:r>
        <w:t xml:space="preserve"> →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clone repository </w:t>
      </w:r>
      <w:proofErr w:type="spellStart"/>
      <w:r>
        <w:t>từ</w:t>
      </w:r>
      <w:proofErr w:type="spellEnd"/>
      <w:r>
        <w:t xml:space="preserve"> GitHub/GitLab.</w:t>
      </w:r>
    </w:p>
    <w:p w14:paraId="0D0463A5" w14:textId="77777777" w:rsidR="00991CD5" w:rsidRDefault="00000000">
      <w:r>
        <w:rPr>
          <w:noProof/>
        </w:rPr>
        <w:lastRenderedPageBreak/>
        <w:drawing>
          <wp:inline distT="0" distB="0" distL="0" distR="0" wp14:anchorId="7DC4EF39" wp14:editId="071A61A9">
            <wp:extent cx="5478780" cy="3025140"/>
            <wp:effectExtent l="0" t="0" r="7620" b="3810"/>
            <wp:docPr id="12788040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04082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5760" w14:textId="77777777" w:rsidR="00991CD5" w:rsidRDefault="00991CD5"/>
    <w:p w14:paraId="5678050B" w14:textId="77777777" w:rsidR="00991CD5" w:rsidRDefault="00000000">
      <w:proofErr w:type="spellStart"/>
      <w:r>
        <w:t>Tải</w:t>
      </w:r>
      <w:proofErr w:type="spellEnd"/>
      <w:r>
        <w:t xml:space="preserve"> Zeek </w:t>
      </w:r>
      <w:proofErr w:type="spellStart"/>
      <w:r>
        <w:t>từ</w:t>
      </w:r>
      <w:proofErr w:type="spellEnd"/>
      <w:r>
        <w:t xml:space="preserve"> GitHub</w:t>
      </w:r>
    </w:p>
    <w:p w14:paraId="55666AE9" w14:textId="77777777" w:rsidR="00991CD5" w:rsidRDefault="00000000">
      <w:r>
        <w:rPr>
          <w:noProof/>
        </w:rPr>
        <w:drawing>
          <wp:inline distT="0" distB="0" distL="0" distR="0" wp14:anchorId="1A213EED" wp14:editId="0877DC39">
            <wp:extent cx="5478780" cy="1363980"/>
            <wp:effectExtent l="0" t="0" r="7620" b="7620"/>
            <wp:docPr id="4395618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6180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4668" w14:textId="77777777" w:rsidR="00991CD5" w:rsidRDefault="00991CD5"/>
    <w:p w14:paraId="5239F4D9" w14:textId="77777777" w:rsidR="00991CD5" w:rsidRDefault="00991CD5"/>
    <w:p w14:paraId="14730658" w14:textId="77777777" w:rsidR="00991CD5" w:rsidRDefault="00000000"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Zeek</w:t>
      </w:r>
    </w:p>
    <w:p w14:paraId="1BC72BD2" w14:textId="77777777" w:rsidR="00991CD5" w:rsidRDefault="00000000"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r>
        <w:rPr>
          <w:b/>
          <w:bCs/>
        </w:rPr>
        <w:t xml:space="preserve">15–20 </w:t>
      </w:r>
      <w:proofErr w:type="spellStart"/>
      <w:r>
        <w:rPr>
          <w:b/>
          <w:bCs/>
        </w:rPr>
        <w:t>phút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(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build </w:t>
      </w:r>
      <w:proofErr w:type="spellStart"/>
      <w:r>
        <w:t>từ</w:t>
      </w:r>
      <w:proofErr w:type="spellEnd"/>
      <w:r>
        <w:t xml:space="preserve"> source).</w:t>
      </w:r>
    </w:p>
    <w:p w14:paraId="42E8E690" w14:textId="77777777" w:rsidR="00991CD5" w:rsidRDefault="00000000">
      <w:r>
        <w:rPr>
          <w:noProof/>
        </w:rPr>
        <w:lastRenderedPageBreak/>
        <w:drawing>
          <wp:inline distT="0" distB="0" distL="0" distR="0" wp14:anchorId="79482D2D" wp14:editId="60FA1992">
            <wp:extent cx="5478780" cy="4038600"/>
            <wp:effectExtent l="0" t="0" r="7620" b="0"/>
            <wp:docPr id="17745889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88964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202E4" w14:textId="77777777" w:rsidR="00991CD5" w:rsidRDefault="00000000">
      <w:r>
        <w:rPr>
          <w:noProof/>
        </w:rPr>
        <w:drawing>
          <wp:inline distT="0" distB="0" distL="0" distR="0" wp14:anchorId="75B3EA8D" wp14:editId="123A0E60">
            <wp:extent cx="5478780" cy="1737360"/>
            <wp:effectExtent l="0" t="0" r="7620" b="0"/>
            <wp:docPr id="21048946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94622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5EA34" w14:textId="77777777" w:rsidR="00991CD5" w:rsidRDefault="00991CD5"/>
    <w:p w14:paraId="1A468CA8" w14:textId="77777777" w:rsidR="00991CD5" w:rsidRDefault="00991CD5"/>
    <w:p w14:paraId="1F8ED29D" w14:textId="77777777" w:rsidR="00991CD5" w:rsidRDefault="00000000"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build,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chưa</w:t>
      </w:r>
      <w:proofErr w:type="spellEnd"/>
    </w:p>
    <w:p w14:paraId="453292BF" w14:textId="77777777" w:rsidR="00991CD5" w:rsidRDefault="00000000">
      <w:r>
        <w:rPr>
          <w:noProof/>
        </w:rPr>
        <w:drawing>
          <wp:inline distT="0" distB="0" distL="0" distR="0" wp14:anchorId="584622C2" wp14:editId="15B05AEC">
            <wp:extent cx="5486400" cy="586740"/>
            <wp:effectExtent l="0" t="0" r="0" b="3810"/>
            <wp:docPr id="19479015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0157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48EB1" w14:textId="77777777" w:rsidR="00991CD5" w:rsidRDefault="00991CD5"/>
    <w:p w14:paraId="3B52E5F5" w14:textId="77777777" w:rsidR="00991CD5" w:rsidRDefault="00000000">
      <w:r>
        <w:lastRenderedPageBreak/>
        <w:t xml:space="preserve">Cài </w:t>
      </w:r>
      <w:proofErr w:type="spellStart"/>
      <w:r>
        <w:t>đặt</w:t>
      </w:r>
      <w:proofErr w:type="spellEnd"/>
      <w:r>
        <w:t xml:space="preserve"> Zeek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64CB0AE" w14:textId="77777777" w:rsidR="00991CD5" w:rsidRDefault="00000000">
      <w:r>
        <w:rPr>
          <w:noProof/>
        </w:rPr>
        <w:drawing>
          <wp:inline distT="0" distB="0" distL="0" distR="0" wp14:anchorId="299CDF89" wp14:editId="02384F68">
            <wp:extent cx="5478780" cy="3314700"/>
            <wp:effectExtent l="0" t="0" r="7620" b="0"/>
            <wp:docPr id="2467713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71348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30AC1" w14:textId="77777777" w:rsidR="00991CD5" w:rsidRDefault="00991CD5"/>
    <w:p w14:paraId="16607E95" w14:textId="77777777" w:rsidR="00991CD5" w:rsidRDefault="00000000"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zeek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0EE4E656" w14:textId="77777777" w:rsidR="00991CD5" w:rsidRDefault="00000000">
      <w:r>
        <w:rPr>
          <w:noProof/>
        </w:rPr>
        <w:drawing>
          <wp:inline distT="0" distB="0" distL="0" distR="0" wp14:anchorId="454B0AF1" wp14:editId="6AEFA84D">
            <wp:extent cx="5478780" cy="464820"/>
            <wp:effectExtent l="0" t="0" r="7620" b="0"/>
            <wp:docPr id="10268339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33992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1A4D" w14:textId="77777777" w:rsidR="00991CD5" w:rsidRDefault="00991CD5"/>
    <w:p w14:paraId="07AEEA7F" w14:textId="77777777" w:rsidR="00991CD5" w:rsidRDefault="00991CD5"/>
    <w:p w14:paraId="5C66BA9D" w14:textId="77777777" w:rsidR="00991CD5" w:rsidRDefault="00000000"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r>
        <w:rPr>
          <w:b/>
          <w:bCs/>
        </w:rPr>
        <w:t>Zeek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log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conn.log</w:t>
      </w:r>
    </w:p>
    <w:p w14:paraId="6C1206E1" w14:textId="77777777" w:rsidR="00991CD5" w:rsidRDefault="00000000"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Zeek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traffic ICMP</w:t>
      </w:r>
      <w:r>
        <w:t xml:space="preserve"> (ping).</w:t>
      </w:r>
      <w:r>
        <w:br/>
        <w:t xml:space="preserve">Ở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IPv4 (192.168.x.x),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>
        <w:rPr>
          <w:b/>
          <w:bCs/>
        </w:rPr>
        <w:t>ICMPv6</w:t>
      </w:r>
      <w:r>
        <w:t xml:space="preserve"> (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fe80</w:t>
      </w:r>
      <w:proofErr w:type="gramStart"/>
      <w:r>
        <w:t>::...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IPv6 </w:t>
      </w:r>
      <w:proofErr w:type="spellStart"/>
      <w:r>
        <w:t>dạng</w:t>
      </w:r>
      <w:proofErr w:type="spellEnd"/>
      <w:r>
        <w:t xml:space="preserve"> link-local).</w:t>
      </w:r>
    </w:p>
    <w:p w14:paraId="0A9ECA85" w14:textId="77777777" w:rsidR="00991CD5" w:rsidRDefault="00000000">
      <w:r>
        <w:t xml:space="preserve">Do Windows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ping 192.168.192.1,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r>
        <w:rPr>
          <w:b/>
          <w:bCs/>
        </w:rPr>
        <w:t>IPv6 Neighbor Discovery</w:t>
      </w:r>
      <w:r>
        <w:t xml:space="preserve"> song </w:t>
      </w:r>
      <w:proofErr w:type="spellStart"/>
      <w:r>
        <w:t>song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Zeek </w:t>
      </w:r>
      <w:proofErr w:type="spellStart"/>
      <w:r>
        <w:t>mới</w:t>
      </w:r>
      <w:proofErr w:type="spellEnd"/>
      <w:r>
        <w:t xml:space="preserve"> log IPv6.</w:t>
      </w:r>
    </w:p>
    <w:p w14:paraId="08CC0FA2" w14:textId="77777777" w:rsidR="00991CD5" w:rsidRDefault="00000000">
      <w:proofErr w:type="spellStart"/>
      <w:r>
        <w:t>Gói</w:t>
      </w:r>
      <w:proofErr w:type="spellEnd"/>
      <w:r>
        <w:t xml:space="preserve"> ping IPv4 (192.168.192.1)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17807FFD" w14:textId="77777777" w:rsidR="00991CD5" w:rsidRDefault="00000000">
      <w:pPr>
        <w:numPr>
          <w:ilvl w:val="0"/>
          <w:numId w:val="40"/>
        </w:numPr>
      </w:pPr>
      <w:r>
        <w:t xml:space="preserve">Zeek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capture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(</w:t>
      </w:r>
      <w:proofErr w:type="spellStart"/>
      <w:r>
        <w:t>Ctrl+C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nhanh</w:t>
      </w:r>
      <w:proofErr w:type="spellEnd"/>
      <w:r>
        <w:t>).</w:t>
      </w:r>
    </w:p>
    <w:p w14:paraId="37BAC0FC" w14:textId="77777777" w:rsidR="00991CD5" w:rsidRDefault="00000000">
      <w:pPr>
        <w:numPr>
          <w:ilvl w:val="0"/>
          <w:numId w:val="40"/>
        </w:numPr>
      </w:pPr>
      <w:proofErr w:type="spellStart"/>
      <w:r>
        <w:t>Hoặc</w:t>
      </w:r>
      <w:proofErr w:type="spellEnd"/>
      <w:r>
        <w:t xml:space="preserve"> interface ens33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IPv6 </w:t>
      </w:r>
      <w:proofErr w:type="spellStart"/>
      <w:r>
        <w:t>trước</w:t>
      </w:r>
      <w:proofErr w:type="spellEnd"/>
      <w:r>
        <w:t>.</w:t>
      </w:r>
    </w:p>
    <w:p w14:paraId="128A669B" w14:textId="77777777" w:rsidR="00991CD5" w:rsidRDefault="00991CD5"/>
    <w:p w14:paraId="628F00BA" w14:textId="77777777" w:rsidR="00991CD5" w:rsidRDefault="00000000">
      <w:r>
        <w:rPr>
          <w:noProof/>
        </w:rPr>
        <w:drawing>
          <wp:inline distT="0" distB="0" distL="0" distR="0" wp14:anchorId="07188045" wp14:editId="51FD98ED">
            <wp:extent cx="5478780" cy="3070860"/>
            <wp:effectExtent l="0" t="0" r="7620" b="0"/>
            <wp:docPr id="6501275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27577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D728" w14:textId="77777777" w:rsidR="00991CD5" w:rsidRDefault="00991CD5"/>
    <w:p w14:paraId="7E19EF78" w14:textId="77777777" w:rsidR="00991CD5" w:rsidRDefault="00000000">
      <w:r>
        <w:br w:type="page"/>
      </w:r>
    </w:p>
    <w:p w14:paraId="4404DBE9" w14:textId="77777777" w:rsidR="00991CD5" w:rsidRDefault="00000000">
      <w:pPr>
        <w:pStyle w:val="Heading2"/>
      </w:pPr>
      <w:bookmarkStart w:id="49" w:name="_Toc209123514"/>
      <w:bookmarkStart w:id="50" w:name="_Toc209180718"/>
      <w:proofErr w:type="spellStart"/>
      <w:r>
        <w:lastRenderedPageBreak/>
        <w:t>Chương</w:t>
      </w:r>
      <w:proofErr w:type="spellEnd"/>
      <w:r>
        <w:t xml:space="preserve"> 5: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49"/>
      <w:bookmarkEnd w:id="50"/>
      <w:proofErr w:type="spellEnd"/>
    </w:p>
    <w:p w14:paraId="0975434D" w14:textId="77777777" w:rsidR="00991CD5" w:rsidRDefault="00000000">
      <w:pPr>
        <w:pStyle w:val="Heading2"/>
        <w:keepNext w:val="0"/>
        <w:keepLines w:val="0"/>
      </w:pPr>
      <w:bookmarkStart w:id="51" w:name="_Toc209180719"/>
      <w:r>
        <w:t xml:space="preserve">5.1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51"/>
      <w:proofErr w:type="spellEnd"/>
    </w:p>
    <w:p w14:paraId="72A3A9A6" w14:textId="77777777" w:rsidR="00991CD5" w:rsidRDefault="00000000">
      <w:pPr>
        <w:pStyle w:val="NormalWeb"/>
        <w:spacing w:beforeAutospacing="1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BB04CDA" w14:textId="77777777" w:rsidR="00991CD5" w:rsidRDefault="00000000">
      <w:pPr>
        <w:pStyle w:val="NormalWeb"/>
        <w:numPr>
          <w:ilvl w:val="0"/>
          <w:numId w:val="41"/>
        </w:numPr>
        <w:spacing w:beforeAutospacing="1"/>
      </w:pPr>
      <w:proofErr w:type="spellStart"/>
      <w:r>
        <w:rPr>
          <w:rStyle w:val="Strong"/>
          <w:color w:val="4F81BD" w:themeColor="accent1"/>
        </w:rPr>
        <w:t>Tìm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hiểu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tổng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quan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về</w:t>
      </w:r>
      <w:proofErr w:type="spellEnd"/>
      <w:r>
        <w:rPr>
          <w:rStyle w:val="Strong"/>
          <w:color w:val="4F81BD" w:themeColor="accent1"/>
        </w:rPr>
        <w:t xml:space="preserve"> IDS</w:t>
      </w:r>
      <w:r>
        <w:t>:</w:t>
      </w:r>
    </w:p>
    <w:p w14:paraId="0581114E" w14:textId="77777777" w:rsidR="00991CD5" w:rsidRDefault="00000000">
      <w:pPr>
        <w:pStyle w:val="NormalWeb"/>
        <w:spacing w:beforeAutospacing="1"/>
        <w:ind w:left="720"/>
      </w:pPr>
      <w:proofErr w:type="spellStart"/>
      <w:r>
        <w:t>Đã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(NIDS, HIDS, DIDS),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(IDS).</w:t>
      </w:r>
    </w:p>
    <w:p w14:paraId="4381831A" w14:textId="77777777" w:rsidR="00991CD5" w:rsidRDefault="00000000">
      <w:pPr>
        <w:pStyle w:val="NormalWeb"/>
        <w:spacing w:beforeAutospacing="1"/>
        <w:ind w:left="720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IDS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>.</w:t>
      </w:r>
    </w:p>
    <w:p w14:paraId="5A8F44E6" w14:textId="77777777" w:rsidR="00991CD5" w:rsidRDefault="00000000">
      <w:pPr>
        <w:pStyle w:val="NormalWeb"/>
        <w:numPr>
          <w:ilvl w:val="0"/>
          <w:numId w:val="41"/>
        </w:numPr>
        <w:spacing w:beforeAutospacing="1"/>
      </w:pPr>
      <w:proofErr w:type="spellStart"/>
      <w:r>
        <w:rPr>
          <w:rStyle w:val="Strong"/>
          <w:color w:val="4F81BD" w:themeColor="accent1"/>
        </w:rPr>
        <w:t>Phân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tích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và</w:t>
      </w:r>
      <w:proofErr w:type="spellEnd"/>
      <w:r>
        <w:rPr>
          <w:rStyle w:val="Strong"/>
          <w:color w:val="4F81BD" w:themeColor="accent1"/>
        </w:rPr>
        <w:t xml:space="preserve"> so </w:t>
      </w:r>
      <w:proofErr w:type="spellStart"/>
      <w:r>
        <w:rPr>
          <w:rStyle w:val="Strong"/>
          <w:color w:val="4F81BD" w:themeColor="accent1"/>
        </w:rPr>
        <w:t>sánh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các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công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cụ</w:t>
      </w:r>
      <w:proofErr w:type="spellEnd"/>
      <w:r>
        <w:rPr>
          <w:rStyle w:val="Strong"/>
          <w:color w:val="4F81BD" w:themeColor="accent1"/>
        </w:rPr>
        <w:t xml:space="preserve"> IDS</w:t>
      </w:r>
      <w:r>
        <w:t>:</w:t>
      </w:r>
    </w:p>
    <w:p w14:paraId="45531E32" w14:textId="77777777" w:rsidR="00991CD5" w:rsidRDefault="00000000">
      <w:pPr>
        <w:pStyle w:val="NormalWeb"/>
        <w:spacing w:beforeAutospacing="1"/>
        <w:ind w:left="720"/>
      </w:pPr>
      <w:proofErr w:type="spellStart"/>
      <w:r>
        <w:t>Đã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IDS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: </w:t>
      </w:r>
      <w:r>
        <w:rPr>
          <w:rStyle w:val="Strong"/>
        </w:rPr>
        <w:t>Snort</w:t>
      </w:r>
      <w:r>
        <w:t xml:space="preserve">, </w:t>
      </w:r>
      <w:r>
        <w:rPr>
          <w:rStyle w:val="Strong"/>
        </w:rPr>
        <w:t>Zeek</w:t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r>
        <w:rPr>
          <w:rStyle w:val="Strong"/>
        </w:rPr>
        <w:t>Suricata</w:t>
      </w:r>
      <w:r>
        <w:t xml:space="preserve">.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20BA3A8F" w14:textId="77777777" w:rsidR="00991CD5" w:rsidRDefault="00000000">
      <w:pPr>
        <w:pStyle w:val="NormalWeb"/>
        <w:spacing w:beforeAutospacing="1"/>
        <w:ind w:left="72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demo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Snort (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ICMP Ping) </w:t>
      </w:r>
      <w:proofErr w:type="spellStart"/>
      <w:r>
        <w:t>và</w:t>
      </w:r>
      <w:proofErr w:type="spellEnd"/>
      <w:r>
        <w:t xml:space="preserve"> Zeek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log HTTP request)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(lab).</w:t>
      </w:r>
    </w:p>
    <w:p w14:paraId="236543FC" w14:textId="77777777" w:rsidR="00991CD5" w:rsidRDefault="00000000">
      <w:pPr>
        <w:pStyle w:val="NormalWeb"/>
        <w:numPr>
          <w:ilvl w:val="0"/>
          <w:numId w:val="41"/>
        </w:numPr>
        <w:spacing w:beforeAutospacing="1"/>
      </w:pPr>
      <w:r>
        <w:rPr>
          <w:rStyle w:val="Strong"/>
          <w:color w:val="4F81BD" w:themeColor="accent1"/>
        </w:rPr>
        <w:t xml:space="preserve">Demo </w:t>
      </w:r>
      <w:proofErr w:type="spellStart"/>
      <w:r>
        <w:rPr>
          <w:rStyle w:val="Strong"/>
          <w:color w:val="4F81BD" w:themeColor="accent1"/>
        </w:rPr>
        <w:t>và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hướng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dẫn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sử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dụng</w:t>
      </w:r>
      <w:proofErr w:type="spellEnd"/>
      <w:r>
        <w:t>:</w:t>
      </w:r>
    </w:p>
    <w:p w14:paraId="7EEDF1AF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</w:rPr>
        <w:t>Snort</w:t>
      </w:r>
      <w:r>
        <w:t xml:space="preserve">: Thành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Ubuntu,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rule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ICMP,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log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offloading </w:t>
      </w:r>
      <w:proofErr w:type="spellStart"/>
      <w:r>
        <w:t>trên</w:t>
      </w:r>
      <w:proofErr w:type="spellEnd"/>
      <w:r>
        <w:t xml:space="preserve"> card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$HOME_NET,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log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095DD04C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</w:rPr>
        <w:t>Zeek</w:t>
      </w:r>
      <w:r>
        <w:t xml:space="preserve">: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repository Ubuntu 24.04,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log chi </w:t>
      </w:r>
      <w:proofErr w:type="spellStart"/>
      <w:r>
        <w:t>tiết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conn.log </w:t>
      </w:r>
      <w:proofErr w:type="spellStart"/>
      <w:r>
        <w:t>cho</w:t>
      </w:r>
      <w:proofErr w:type="spellEnd"/>
      <w:r>
        <w:t xml:space="preserve"> ICMPv6).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Zeek.</w:t>
      </w:r>
    </w:p>
    <w:p w14:paraId="6F0CA1B0" w14:textId="77777777" w:rsidR="00991CD5" w:rsidRDefault="00991CD5">
      <w:pPr>
        <w:pStyle w:val="NormalWeb"/>
        <w:spacing w:beforeAutospacing="1"/>
        <w:ind w:left="720"/>
      </w:pPr>
    </w:p>
    <w:p w14:paraId="52A3D1FA" w14:textId="77777777" w:rsidR="00991CD5" w:rsidRDefault="00000000">
      <w:pPr>
        <w:pStyle w:val="NormalWeb"/>
        <w:numPr>
          <w:ilvl w:val="0"/>
          <w:numId w:val="41"/>
        </w:numPr>
        <w:spacing w:beforeAutospacing="1"/>
      </w:pPr>
      <w:proofErr w:type="spellStart"/>
      <w:r>
        <w:rPr>
          <w:rStyle w:val="Strong"/>
          <w:color w:val="4F81BD" w:themeColor="accent1"/>
        </w:rPr>
        <w:t>Kết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quả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thực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nghiệm</w:t>
      </w:r>
      <w:proofErr w:type="spellEnd"/>
      <w:r>
        <w:t>:</w:t>
      </w:r>
    </w:p>
    <w:p w14:paraId="71BB332B" w14:textId="77777777" w:rsidR="00991CD5" w:rsidRDefault="00000000">
      <w:pPr>
        <w:pStyle w:val="NormalWeb"/>
        <w:spacing w:beforeAutospacing="1"/>
        <w:ind w:left="720"/>
      </w:pPr>
      <w:r>
        <w:t xml:space="preserve">Snort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rule,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(known attacks)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(signature)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35A6E02C" w14:textId="77777777" w:rsidR="00991CD5" w:rsidRDefault="00000000">
      <w:pPr>
        <w:pStyle w:val="NormalWeb"/>
        <w:spacing w:beforeAutospacing="1"/>
        <w:ind w:left="720"/>
      </w:pPr>
      <w:r>
        <w:lastRenderedPageBreak/>
        <w:t xml:space="preserve">Zeek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log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forensic,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5DF2D305" w14:textId="77777777" w:rsidR="00991CD5" w:rsidRDefault="00000000">
      <w:pPr>
        <w:pStyle w:val="NormalWeb"/>
        <w:spacing w:beforeAutospacing="1"/>
        <w:ind w:left="720"/>
      </w:pPr>
      <w:r>
        <w:t xml:space="preserve">Suricata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qua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rule </w:t>
      </w:r>
      <w:proofErr w:type="spellStart"/>
      <w:r>
        <w:t>của</w:t>
      </w:r>
      <w:proofErr w:type="spellEnd"/>
      <w:r>
        <w:t xml:space="preserve"> Snort.</w:t>
      </w:r>
    </w:p>
    <w:p w14:paraId="47965B41" w14:textId="77777777" w:rsidR="00991CD5" w:rsidRDefault="00991CD5">
      <w:pPr>
        <w:pStyle w:val="NormalWeb"/>
        <w:spacing w:beforeAutospacing="1"/>
        <w:ind w:left="720"/>
      </w:pPr>
    </w:p>
    <w:p w14:paraId="6E37B0CA" w14:textId="77777777" w:rsidR="00991CD5" w:rsidRDefault="00000000">
      <w:pPr>
        <w:pStyle w:val="Heading2"/>
        <w:keepNext w:val="0"/>
        <w:keepLines w:val="0"/>
      </w:pPr>
      <w:bookmarkStart w:id="52" w:name="_Toc209180720"/>
      <w:r>
        <w:t xml:space="preserve">5.2.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IDS</w:t>
      </w:r>
      <w:bookmarkEnd w:id="52"/>
    </w:p>
    <w:p w14:paraId="69862FF7" w14:textId="77777777" w:rsidR="00991CD5" w:rsidRDefault="00000000">
      <w:pPr>
        <w:pStyle w:val="NormalWeb"/>
        <w:spacing w:beforeAutospacing="1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IDS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BEAF6DD" w14:textId="77777777" w:rsidR="00991CD5" w:rsidRDefault="00000000">
      <w:pPr>
        <w:pStyle w:val="Heading3"/>
        <w:keepNext w:val="0"/>
        <w:keepLines w:val="0"/>
      </w:pPr>
      <w:bookmarkStart w:id="53" w:name="_Toc209180721"/>
      <w:r>
        <w:t xml:space="preserve">5.2.1.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bookmarkEnd w:id="53"/>
      <w:proofErr w:type="spellEnd"/>
    </w:p>
    <w:p w14:paraId="600D57D9" w14:textId="77777777" w:rsidR="00991CD5" w:rsidRDefault="00000000">
      <w:pPr>
        <w:pStyle w:val="NormalWeb"/>
        <w:spacing w:beforeAutospacing="1"/>
        <w:ind w:firstLine="720"/>
        <w:jc w:val="both"/>
      </w:pPr>
      <w:r>
        <w:rPr>
          <w:rStyle w:val="Strong"/>
        </w:rPr>
        <w:t>Snort</w:t>
      </w:r>
      <w:r>
        <w:t>:</w:t>
      </w:r>
    </w:p>
    <w:p w14:paraId="7AEFF852" w14:textId="77777777" w:rsidR="00991CD5" w:rsidRDefault="00000000">
      <w:pPr>
        <w:pStyle w:val="NormalWeb"/>
        <w:spacing w:beforeAutospacing="1"/>
        <w:ind w:left="1440"/>
      </w:pPr>
      <w:proofErr w:type="spellStart"/>
      <w:r>
        <w:rPr>
          <w:rStyle w:val="Strong"/>
        </w:rPr>
        <w:t>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(signature-based detection). Rule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,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DoS, </w:t>
      </w:r>
      <w:proofErr w:type="spellStart"/>
      <w:r>
        <w:t>hoặc</w:t>
      </w:r>
      <w:proofErr w:type="spellEnd"/>
      <w:r>
        <w:t xml:space="preserve"> SQL injection.</w:t>
      </w:r>
    </w:p>
    <w:p w14:paraId="63164F7B" w14:textId="77777777" w:rsidR="00991CD5" w:rsidRDefault="00000000">
      <w:pPr>
        <w:pStyle w:val="NormalWeb"/>
        <w:spacing w:beforeAutospacing="1"/>
        <w:ind w:left="1440"/>
      </w:pPr>
      <w:proofErr w:type="spellStart"/>
      <w:r>
        <w:rPr>
          <w:rStyle w:val="Strong"/>
        </w:rPr>
        <w:t>Hạn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chế</w:t>
      </w:r>
      <w:proofErr w:type="spellEnd"/>
      <w:r>
        <w:t xml:space="preserve">: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zero-day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).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rule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69F41EE3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</w:rPr>
        <w:t>Zeek</w:t>
      </w:r>
      <w:r>
        <w:t>:</w:t>
      </w:r>
    </w:p>
    <w:p w14:paraId="5551D84F" w14:textId="77777777" w:rsidR="00991CD5" w:rsidRDefault="00000000">
      <w:pPr>
        <w:pStyle w:val="NormalWeb"/>
        <w:spacing w:beforeAutospacing="1"/>
        <w:ind w:left="1440"/>
      </w:pPr>
      <w:proofErr w:type="spellStart"/>
      <w:r>
        <w:rPr>
          <w:rStyle w:val="Strong"/>
        </w:rPr>
        <w:t>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(anomaly-based detection),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log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(HTTP, DNS, SSL, v.v.),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forensic.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scripting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3FE4337A" w14:textId="77777777" w:rsidR="00991CD5" w:rsidRDefault="00000000">
      <w:pPr>
        <w:pStyle w:val="NormalWeb"/>
        <w:spacing w:beforeAutospacing="1"/>
        <w:ind w:left="1440"/>
      </w:pPr>
      <w:proofErr w:type="spellStart"/>
      <w:r>
        <w:rPr>
          <w:rStyle w:val="Strong"/>
        </w:rPr>
        <w:t>Hạn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chế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Snort,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3097B4ED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</w:rPr>
        <w:t>Suricata</w:t>
      </w:r>
      <w:r>
        <w:t>:</w:t>
      </w:r>
    </w:p>
    <w:p w14:paraId="4704A743" w14:textId="77777777" w:rsidR="00991CD5" w:rsidRDefault="00000000">
      <w:pPr>
        <w:pStyle w:val="NormalWeb"/>
        <w:spacing w:beforeAutospacing="1"/>
        <w:ind w:left="1440"/>
      </w:pPr>
      <w:proofErr w:type="spellStart"/>
      <w:r>
        <w:rPr>
          <w:rStyle w:val="Strong"/>
        </w:rPr>
        <w:t>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signature-based </w:t>
      </w:r>
      <w:proofErr w:type="spellStart"/>
      <w:r>
        <w:t>và</w:t>
      </w:r>
      <w:proofErr w:type="spellEnd"/>
      <w:r>
        <w:t xml:space="preserve"> anomaly-based detection.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Snort.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rule </w:t>
      </w:r>
      <w:proofErr w:type="spellStart"/>
      <w:r>
        <w:t>của</w:t>
      </w:r>
      <w:proofErr w:type="spellEnd"/>
      <w:r>
        <w:t xml:space="preserve"> Snort,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189193E7" w14:textId="77777777" w:rsidR="00991CD5" w:rsidRDefault="00000000">
      <w:pPr>
        <w:pStyle w:val="NormalWeb"/>
        <w:spacing w:beforeAutospacing="1"/>
        <w:ind w:left="1440"/>
      </w:pPr>
      <w:proofErr w:type="spellStart"/>
      <w:r>
        <w:rPr>
          <w:rStyle w:val="Strong"/>
        </w:rPr>
        <w:lastRenderedPageBreak/>
        <w:t>Hạn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chế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rule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Snort,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3E3C13D" w14:textId="77777777" w:rsidR="00991CD5" w:rsidRDefault="00000000">
      <w:pPr>
        <w:pStyle w:val="Heading3"/>
        <w:keepNext w:val="0"/>
        <w:keepLines w:val="0"/>
      </w:pPr>
      <w:bookmarkStart w:id="54" w:name="_Toc209180722"/>
      <w:r>
        <w:t xml:space="preserve">5.2.2. Hiệu </w:t>
      </w:r>
      <w:proofErr w:type="spellStart"/>
      <w:r>
        <w:t>suất</w:t>
      </w:r>
      <w:bookmarkEnd w:id="54"/>
      <w:proofErr w:type="spellEnd"/>
    </w:p>
    <w:p w14:paraId="7378FD1A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r>
        <w:rPr>
          <w:rStyle w:val="Strong"/>
        </w:rPr>
        <w:t>Snort</w:t>
      </w:r>
      <w:r>
        <w:t xml:space="preserve">: 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>.</w:t>
      </w:r>
    </w:p>
    <w:p w14:paraId="0392B447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r>
        <w:rPr>
          <w:rStyle w:val="Strong"/>
        </w:rPr>
        <w:t>Zeek</w:t>
      </w:r>
      <w:r>
        <w:t xml:space="preserve">: 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Trong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forensic, Zeek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2E1AB593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r>
        <w:rPr>
          <w:rStyle w:val="Strong"/>
        </w:rPr>
        <w:t>Suricata</w:t>
      </w:r>
      <w:r>
        <w:t xml:space="preserve">: 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51B4A191" w14:textId="77777777" w:rsidR="00991CD5" w:rsidRDefault="00000000">
      <w:pPr>
        <w:pStyle w:val="Heading3"/>
        <w:keepNext w:val="0"/>
        <w:keepLines w:val="0"/>
      </w:pPr>
      <w:bookmarkStart w:id="55" w:name="_Toc209180723"/>
      <w:r>
        <w:t xml:space="preserve">5.2.3.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55"/>
      <w:proofErr w:type="spellEnd"/>
    </w:p>
    <w:p w14:paraId="19A7175D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r>
        <w:rPr>
          <w:rStyle w:val="Strong"/>
        </w:rPr>
        <w:t>Snort</w:t>
      </w:r>
      <w:r>
        <w:t xml:space="preserve">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.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3A37FC8A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r>
        <w:rPr>
          <w:rStyle w:val="Strong"/>
        </w:rPr>
        <w:t>Zeek</w:t>
      </w:r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scripting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demo)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10E004FD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r>
        <w:rPr>
          <w:rStyle w:val="Strong"/>
        </w:rPr>
        <w:t>Suricata</w:t>
      </w:r>
      <w:r>
        <w:t xml:space="preserve">: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7D2C22FE" w14:textId="77777777" w:rsidR="00991CD5" w:rsidRDefault="00000000">
      <w:pPr>
        <w:pStyle w:val="Heading3"/>
        <w:keepNext w:val="0"/>
        <w:keepLines w:val="0"/>
      </w:pPr>
      <w:bookmarkStart w:id="56" w:name="_Toc209180724"/>
      <w:r>
        <w:t xml:space="preserve">5.2.4.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bookmarkEnd w:id="56"/>
      <w:proofErr w:type="spellEnd"/>
    </w:p>
    <w:p w14:paraId="2147563F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r>
        <w:rPr>
          <w:rStyle w:val="Strong"/>
        </w:rPr>
        <w:t>Snort</w:t>
      </w:r>
      <w:r>
        <w:t xml:space="preserve">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rule,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SIEM).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48C47EFC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r>
        <w:rPr>
          <w:rStyle w:val="Strong"/>
        </w:rPr>
        <w:t>Zeek</w:t>
      </w:r>
      <w:r>
        <w:t xml:space="preserve">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scripting.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log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35486A0E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lastRenderedPageBreak/>
        <w:t xml:space="preserve">. </w:t>
      </w:r>
      <w:r>
        <w:rPr>
          <w:rStyle w:val="Strong"/>
        </w:rPr>
        <w:t>Suricata</w:t>
      </w:r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Snort (rule-based) </w:t>
      </w:r>
      <w:proofErr w:type="spellStart"/>
      <w:r>
        <w:t>và</w:t>
      </w:r>
      <w:proofErr w:type="spellEnd"/>
      <w:r>
        <w:t xml:space="preserve"> Zeek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).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(TLS inspection)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6197321" w14:textId="77777777" w:rsidR="00991CD5" w:rsidRDefault="00000000">
      <w:pPr>
        <w:pStyle w:val="Heading3"/>
        <w:keepNext w:val="0"/>
        <w:keepLines w:val="0"/>
      </w:pPr>
      <w:bookmarkStart w:id="57" w:name="_Toc209180725"/>
      <w:r>
        <w:t xml:space="preserve">5.2.5.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57"/>
      <w:proofErr w:type="spellEnd"/>
    </w:p>
    <w:p w14:paraId="09627CE1" w14:textId="77777777" w:rsidR="00991CD5" w:rsidRDefault="00991CD5"/>
    <w:p w14:paraId="225D6695" w14:textId="77777777" w:rsidR="00991CD5" w:rsidRDefault="00000000">
      <w:r>
        <w:rPr>
          <w:noProof/>
        </w:rPr>
        <w:drawing>
          <wp:inline distT="0" distB="0" distL="114300" distR="114300" wp14:anchorId="08E0AF57" wp14:editId="2EB35E05">
            <wp:extent cx="6112510" cy="3181985"/>
            <wp:effectExtent l="0" t="0" r="1397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5275C" w14:textId="77777777" w:rsidR="00991CD5" w:rsidRDefault="00991CD5">
      <w:pPr>
        <w:pStyle w:val="NormalWeb"/>
        <w:spacing w:beforeAutospacing="1"/>
        <w:ind w:left="720"/>
      </w:pPr>
    </w:p>
    <w:p w14:paraId="3633EE55" w14:textId="77777777" w:rsidR="00991CD5" w:rsidRDefault="00000000">
      <w:pPr>
        <w:pStyle w:val="Heading2"/>
        <w:keepNext w:val="0"/>
        <w:keepLines w:val="0"/>
      </w:pPr>
      <w:bookmarkStart w:id="58" w:name="_Toc209180726"/>
      <w:r>
        <w:t xml:space="preserve">5.3.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IDS</w:t>
      </w:r>
      <w:bookmarkEnd w:id="58"/>
    </w:p>
    <w:p w14:paraId="014AFABD" w14:textId="77777777" w:rsidR="00991CD5" w:rsidRDefault="00000000">
      <w:pPr>
        <w:pStyle w:val="NormalWeb"/>
        <w:spacing w:beforeAutospacing="1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IDS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481DF8E" w14:textId="77777777" w:rsidR="00991CD5" w:rsidRDefault="00000000">
      <w:pPr>
        <w:pStyle w:val="NormalWeb"/>
        <w:spacing w:beforeAutospacing="1"/>
        <w:ind w:firstLine="720"/>
      </w:pPr>
      <w:r>
        <w:rPr>
          <w:rStyle w:val="Strong"/>
          <w:sz w:val="44"/>
          <w:szCs w:val="44"/>
        </w:rPr>
        <w:t xml:space="preserve">. </w:t>
      </w:r>
      <w:proofErr w:type="spellStart"/>
      <w:r>
        <w:rPr>
          <w:rStyle w:val="Strong"/>
        </w:rPr>
        <w:t>Môi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trường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phòng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nghiệm</w:t>
      </w:r>
      <w:proofErr w:type="spellEnd"/>
      <w:r>
        <w:rPr>
          <w:rStyle w:val="Strong"/>
        </w:rPr>
        <w:t xml:space="preserve"> (Lab)</w:t>
      </w:r>
      <w:r>
        <w:t>:</w:t>
      </w:r>
    </w:p>
    <w:p w14:paraId="756A1B95" w14:textId="77777777" w:rsidR="00991CD5" w:rsidRDefault="00000000">
      <w:pPr>
        <w:pStyle w:val="NormalWeb"/>
        <w:spacing w:beforeAutospacing="1"/>
        <w:ind w:left="1440"/>
      </w:pPr>
      <w:r>
        <w:rPr>
          <w:rStyle w:val="Strong"/>
        </w:rPr>
        <w:t xml:space="preserve">Công </w:t>
      </w:r>
      <w:proofErr w:type="spellStart"/>
      <w:r>
        <w:rPr>
          <w:rStyle w:val="Strong"/>
        </w:rPr>
        <w:t>cụ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xuất</w:t>
      </w:r>
      <w:proofErr w:type="spellEnd"/>
      <w:r>
        <w:t xml:space="preserve">: </w:t>
      </w:r>
      <w:r>
        <w:rPr>
          <w:rStyle w:val="Strong"/>
        </w:rPr>
        <w:t>Snort</w:t>
      </w:r>
      <w:r>
        <w:t>.</w:t>
      </w:r>
    </w:p>
    <w:p w14:paraId="02B11609" w14:textId="77777777" w:rsidR="00991CD5" w:rsidRDefault="00000000">
      <w:pPr>
        <w:pStyle w:val="NormalWeb"/>
        <w:spacing w:beforeAutospacing="1"/>
        <w:ind w:left="1440"/>
      </w:pPr>
      <w:r>
        <w:rPr>
          <w:rStyle w:val="Strong"/>
        </w:rPr>
        <w:t xml:space="preserve">Lý </w:t>
      </w:r>
      <w:proofErr w:type="gramStart"/>
      <w:r>
        <w:rPr>
          <w:rStyle w:val="Strong"/>
        </w:rPr>
        <w:t>do</w:t>
      </w:r>
      <w:proofErr w:type="gramEnd"/>
      <w:r>
        <w:t xml:space="preserve">: Snort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Rule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EA70C8B" w14:textId="77777777" w:rsidR="00991CD5" w:rsidRDefault="00000000">
      <w:pPr>
        <w:pStyle w:val="NormalWeb"/>
        <w:spacing w:beforeAutospacing="1"/>
        <w:ind w:left="1440"/>
      </w:pPr>
      <w:proofErr w:type="spellStart"/>
      <w:r>
        <w:rPr>
          <w:rStyle w:val="Strong"/>
        </w:rPr>
        <w:lastRenderedPageBreak/>
        <w:t>Ví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ICMP Ping,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SQL injection </w:t>
      </w:r>
      <w:proofErr w:type="spellStart"/>
      <w:r>
        <w:t>trong</w:t>
      </w:r>
      <w:proofErr w:type="spellEnd"/>
      <w:r>
        <w:t xml:space="preserve"> lab.</w:t>
      </w:r>
    </w:p>
    <w:p w14:paraId="49990FF5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r>
        <w:rPr>
          <w:rStyle w:val="Strong"/>
        </w:rPr>
        <w:t xml:space="preserve">Doanh </w:t>
      </w:r>
      <w:proofErr w:type="spellStart"/>
      <w:r>
        <w:rPr>
          <w:rStyle w:val="Strong"/>
        </w:rPr>
        <w:t>nghiệp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nhỏ</w:t>
      </w:r>
      <w:proofErr w:type="spellEnd"/>
      <w:r>
        <w:t>:</w:t>
      </w:r>
    </w:p>
    <w:p w14:paraId="10060439" w14:textId="77777777" w:rsidR="00991CD5" w:rsidRDefault="00000000">
      <w:pPr>
        <w:pStyle w:val="NormalWeb"/>
        <w:spacing w:beforeAutospacing="1"/>
        <w:ind w:left="1440"/>
      </w:pPr>
      <w:r>
        <w:rPr>
          <w:rStyle w:val="Strong"/>
        </w:rPr>
        <w:t xml:space="preserve">Công </w:t>
      </w:r>
      <w:proofErr w:type="spellStart"/>
      <w:r>
        <w:rPr>
          <w:rStyle w:val="Strong"/>
        </w:rPr>
        <w:t>cụ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xuất</w:t>
      </w:r>
      <w:proofErr w:type="spellEnd"/>
      <w:r>
        <w:t xml:space="preserve">: </w:t>
      </w:r>
      <w:r>
        <w:rPr>
          <w:rStyle w:val="Strong"/>
        </w:rPr>
        <w:t>Snort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rStyle w:val="Strong"/>
        </w:rPr>
        <w:t>Suricata</w:t>
      </w:r>
      <w:r>
        <w:t>.</w:t>
      </w:r>
    </w:p>
    <w:p w14:paraId="51DCA67E" w14:textId="77777777" w:rsidR="00991CD5" w:rsidRDefault="00000000">
      <w:pPr>
        <w:pStyle w:val="NormalWeb"/>
        <w:spacing w:beforeAutospacing="1"/>
        <w:ind w:left="1440"/>
      </w:pPr>
      <w:r>
        <w:rPr>
          <w:rStyle w:val="Strong"/>
        </w:rPr>
        <w:t xml:space="preserve">Lý </w:t>
      </w:r>
      <w:proofErr w:type="gramStart"/>
      <w:r>
        <w:rPr>
          <w:rStyle w:val="Strong"/>
        </w:rPr>
        <w:t>do</w:t>
      </w:r>
      <w:proofErr w:type="gramEnd"/>
      <w:r>
        <w:t>:</w:t>
      </w:r>
    </w:p>
    <w:p w14:paraId="18EC1AEC" w14:textId="77777777" w:rsidR="00991CD5" w:rsidRDefault="00000000">
      <w:pPr>
        <w:pStyle w:val="NormalWeb"/>
        <w:spacing w:beforeAutospacing="1"/>
        <w:ind w:left="2160"/>
      </w:pPr>
      <w:r>
        <w:rPr>
          <w:rStyle w:val="Strong"/>
          <w:sz w:val="44"/>
          <w:szCs w:val="44"/>
        </w:rPr>
        <w:t xml:space="preserve">. </w:t>
      </w:r>
      <w:r>
        <w:t xml:space="preserve">Snort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34D19FD5" w14:textId="77777777" w:rsidR="00991CD5" w:rsidRDefault="00000000">
      <w:pPr>
        <w:pStyle w:val="NormalWeb"/>
        <w:spacing w:beforeAutospacing="1"/>
        <w:ind w:left="2160"/>
      </w:pPr>
      <w:r>
        <w:rPr>
          <w:rStyle w:val="Strong"/>
          <w:sz w:val="44"/>
          <w:szCs w:val="44"/>
        </w:rPr>
        <w:t xml:space="preserve">. </w:t>
      </w:r>
      <w:r>
        <w:t xml:space="preserve">Suricata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68ED8EE2" w14:textId="77777777" w:rsidR="00991CD5" w:rsidRDefault="00000000">
      <w:pPr>
        <w:pStyle w:val="NormalWeb"/>
        <w:spacing w:beforeAutospacing="1"/>
        <w:ind w:left="1440"/>
      </w:pPr>
      <w:proofErr w:type="spellStart"/>
      <w:r>
        <w:rPr>
          <w:rStyle w:val="Strong"/>
        </w:rPr>
        <w:t>Ví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7C8F7281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r>
        <w:rPr>
          <w:rStyle w:val="Strong"/>
        </w:rPr>
        <w:t xml:space="preserve">Doanh </w:t>
      </w:r>
      <w:proofErr w:type="spellStart"/>
      <w:r>
        <w:rPr>
          <w:rStyle w:val="Strong"/>
        </w:rPr>
        <w:t>nghiệp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lớn</w:t>
      </w:r>
      <w:proofErr w:type="spellEnd"/>
      <w:r>
        <w:t>:</w:t>
      </w:r>
    </w:p>
    <w:p w14:paraId="2628A91D" w14:textId="77777777" w:rsidR="00991CD5" w:rsidRDefault="00000000">
      <w:pPr>
        <w:pStyle w:val="NormalWeb"/>
        <w:spacing w:beforeAutospacing="1"/>
        <w:ind w:left="1440"/>
      </w:pPr>
      <w:r>
        <w:rPr>
          <w:rStyle w:val="Strong"/>
        </w:rPr>
        <w:t xml:space="preserve">Công </w:t>
      </w:r>
      <w:proofErr w:type="spellStart"/>
      <w:r>
        <w:rPr>
          <w:rStyle w:val="Strong"/>
        </w:rPr>
        <w:t>cụ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xuất</w:t>
      </w:r>
      <w:proofErr w:type="spellEnd"/>
      <w:r>
        <w:t xml:space="preserve">: </w:t>
      </w:r>
      <w:r>
        <w:rPr>
          <w:rStyle w:val="Strong"/>
        </w:rPr>
        <w:t>Suricata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r>
        <w:rPr>
          <w:rStyle w:val="Strong"/>
        </w:rPr>
        <w:t>Snort/Zeek</w:t>
      </w:r>
      <w:r>
        <w:t>.</w:t>
      </w:r>
    </w:p>
    <w:p w14:paraId="00EC86E5" w14:textId="77777777" w:rsidR="00991CD5" w:rsidRDefault="00000000">
      <w:pPr>
        <w:pStyle w:val="NormalWeb"/>
        <w:spacing w:beforeAutospacing="1"/>
        <w:ind w:left="1440"/>
      </w:pPr>
      <w:r>
        <w:rPr>
          <w:rStyle w:val="Strong"/>
        </w:rPr>
        <w:t xml:space="preserve">Lý </w:t>
      </w:r>
      <w:proofErr w:type="gramStart"/>
      <w:r>
        <w:rPr>
          <w:rStyle w:val="Strong"/>
        </w:rPr>
        <w:t>do</w:t>
      </w:r>
      <w:proofErr w:type="gramEnd"/>
      <w:r>
        <w:t>:</w:t>
      </w:r>
    </w:p>
    <w:p w14:paraId="0CFFAC01" w14:textId="77777777" w:rsidR="00991CD5" w:rsidRDefault="00000000">
      <w:pPr>
        <w:pStyle w:val="NormalWeb"/>
        <w:spacing w:beforeAutospacing="1"/>
        <w:ind w:left="2160"/>
      </w:pPr>
      <w:r>
        <w:rPr>
          <w:rStyle w:val="Strong"/>
          <w:sz w:val="44"/>
          <w:szCs w:val="44"/>
        </w:rPr>
        <w:t xml:space="preserve">. </w:t>
      </w:r>
      <w:r>
        <w:t xml:space="preserve">Suricata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>.</w:t>
      </w:r>
    </w:p>
    <w:p w14:paraId="4776474E" w14:textId="77777777" w:rsidR="00991CD5" w:rsidRDefault="00000000">
      <w:pPr>
        <w:pStyle w:val="NormalWeb"/>
        <w:spacing w:beforeAutospacing="1"/>
        <w:ind w:left="2160"/>
      </w:pPr>
      <w:r>
        <w:rPr>
          <w:rStyle w:val="Strong"/>
          <w:sz w:val="44"/>
          <w:szCs w:val="44"/>
        </w:rP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Snort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Zeek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forensic)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1F9A4F5F" w14:textId="77777777" w:rsidR="00991CD5" w:rsidRDefault="00000000">
      <w:pPr>
        <w:pStyle w:val="NormalWeb"/>
        <w:spacing w:beforeAutospacing="1"/>
        <w:ind w:left="1440"/>
      </w:pPr>
      <w:proofErr w:type="spellStart"/>
      <w:r>
        <w:rPr>
          <w:rStyle w:val="Strong"/>
        </w:rPr>
        <w:t>Ví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DMZ, server farm,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log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7DE3AB00" w14:textId="77777777" w:rsidR="00991CD5" w:rsidRDefault="00000000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proofErr w:type="spellStart"/>
      <w:r>
        <w:rPr>
          <w:rStyle w:val="Strong"/>
        </w:rPr>
        <w:t>Môi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trường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cứu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hoặc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điều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</w:t>
      </w:r>
      <w:proofErr w:type="spellEnd"/>
      <w:r>
        <w:rPr>
          <w:rStyle w:val="Strong"/>
        </w:rPr>
        <w:t xml:space="preserve"> forensic</w:t>
      </w:r>
      <w:r>
        <w:t>:</w:t>
      </w:r>
    </w:p>
    <w:p w14:paraId="222427BF" w14:textId="77777777" w:rsidR="00991CD5" w:rsidRDefault="00000000" w:rsidP="00EC2BFA">
      <w:pPr>
        <w:pStyle w:val="NormalWeb"/>
        <w:spacing w:beforeAutospacing="1" w:line="240" w:lineRule="auto"/>
        <w:ind w:left="1440"/>
      </w:pPr>
      <w:r>
        <w:rPr>
          <w:rStyle w:val="Strong"/>
          <w:sz w:val="44"/>
          <w:szCs w:val="44"/>
        </w:rPr>
        <w:lastRenderedPageBreak/>
        <w:t xml:space="preserve">. </w:t>
      </w:r>
      <w:r>
        <w:rPr>
          <w:rStyle w:val="Strong"/>
        </w:rPr>
        <w:t xml:space="preserve">Công </w:t>
      </w:r>
      <w:proofErr w:type="spellStart"/>
      <w:r>
        <w:rPr>
          <w:rStyle w:val="Strong"/>
        </w:rPr>
        <w:t>cụ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xuất</w:t>
      </w:r>
      <w:proofErr w:type="spellEnd"/>
      <w:r>
        <w:t xml:space="preserve">: </w:t>
      </w:r>
      <w:r>
        <w:rPr>
          <w:rStyle w:val="Strong"/>
        </w:rPr>
        <w:t>Zeek</w:t>
      </w:r>
      <w:r>
        <w:t>.</w:t>
      </w:r>
    </w:p>
    <w:p w14:paraId="601590E5" w14:textId="77777777" w:rsidR="00991CD5" w:rsidRDefault="00000000" w:rsidP="00EC2BFA">
      <w:pPr>
        <w:pStyle w:val="NormalWeb"/>
        <w:spacing w:beforeAutospacing="1" w:line="240" w:lineRule="auto"/>
        <w:ind w:left="1440"/>
      </w:pPr>
      <w:r>
        <w:rPr>
          <w:rStyle w:val="Strong"/>
          <w:sz w:val="44"/>
          <w:szCs w:val="44"/>
        </w:rPr>
        <w:t xml:space="preserve">. </w:t>
      </w:r>
      <w:r>
        <w:rPr>
          <w:rStyle w:val="Strong"/>
        </w:rPr>
        <w:t xml:space="preserve">Lý </w:t>
      </w:r>
      <w:proofErr w:type="gramStart"/>
      <w:r>
        <w:rPr>
          <w:rStyle w:val="Strong"/>
        </w:rPr>
        <w:t>do</w:t>
      </w:r>
      <w:proofErr w:type="gramEnd"/>
      <w:r>
        <w:t xml:space="preserve">: Zeek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log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scripting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3664781C" w14:textId="77777777" w:rsidR="00991CD5" w:rsidRDefault="00000000" w:rsidP="00EC2BFA">
      <w:pPr>
        <w:pStyle w:val="NormalWeb"/>
        <w:spacing w:beforeAutospacing="1" w:line="240" w:lineRule="auto"/>
        <w:ind w:left="1440"/>
      </w:pPr>
      <w:r>
        <w:rPr>
          <w:rStyle w:val="Strong"/>
          <w:sz w:val="44"/>
          <w:szCs w:val="44"/>
        </w:rPr>
        <w:t xml:space="preserve">. </w:t>
      </w:r>
      <w:proofErr w:type="spellStart"/>
      <w:r>
        <w:rPr>
          <w:rStyle w:val="Strong"/>
        </w:rPr>
        <w:t>Ví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HTTP, DNS, </w:t>
      </w:r>
      <w:proofErr w:type="spellStart"/>
      <w:r>
        <w:t>hoặc</w:t>
      </w:r>
      <w:proofErr w:type="spellEnd"/>
      <w:r>
        <w:t xml:space="preserve"> SSL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4760989F" w14:textId="77777777" w:rsidR="00991CD5" w:rsidRDefault="00000000">
      <w:pPr>
        <w:pStyle w:val="Heading2"/>
        <w:keepNext w:val="0"/>
        <w:keepLines w:val="0"/>
      </w:pPr>
      <w:bookmarkStart w:id="59" w:name="_Toc209180727"/>
      <w:r>
        <w:t xml:space="preserve">5.4.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59"/>
      <w:proofErr w:type="spellEnd"/>
    </w:p>
    <w:p w14:paraId="5FCBEC6B" w14:textId="77777777" w:rsidR="00991CD5" w:rsidRDefault="00000000" w:rsidP="00EC2BFA">
      <w:pPr>
        <w:pStyle w:val="NormalWeb"/>
        <w:spacing w:beforeAutospacing="1"/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(IDS)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IDS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IDS (Snort, Zeek, Suricata)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p w14:paraId="2D39AADA" w14:textId="77777777" w:rsidR="00991CD5" w:rsidRDefault="00000000" w:rsidP="00EC2BFA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>.</w:t>
      </w:r>
      <w:r>
        <w:rPr>
          <w:rStyle w:val="Strong"/>
        </w:rPr>
        <w:t xml:space="preserve"> Snort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185C28D7" w14:textId="77777777" w:rsidR="00991CD5" w:rsidRDefault="00000000" w:rsidP="00EC2BFA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r>
        <w:rPr>
          <w:rStyle w:val="Strong"/>
        </w:rPr>
        <w:t>Zeek</w:t>
      </w:r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forensic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log chi </w:t>
      </w:r>
      <w:proofErr w:type="spellStart"/>
      <w:r>
        <w:t>tiết</w:t>
      </w:r>
      <w:proofErr w:type="spellEnd"/>
      <w:r>
        <w:t>.</w:t>
      </w:r>
    </w:p>
    <w:p w14:paraId="22978A10" w14:textId="77777777" w:rsidR="00991CD5" w:rsidRDefault="00000000" w:rsidP="00EC2BFA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r>
        <w:rPr>
          <w:rStyle w:val="Strong"/>
        </w:rPr>
        <w:t>Suricata</w:t>
      </w:r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>.</w:t>
      </w:r>
    </w:p>
    <w:p w14:paraId="2A984601" w14:textId="77777777" w:rsidR="00991CD5" w:rsidRDefault="00000000" w:rsidP="00EC2BFA">
      <w:pPr>
        <w:pStyle w:val="NormalWeb"/>
        <w:spacing w:beforeAutospacing="1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IDS,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t>:</w:t>
      </w:r>
    </w:p>
    <w:p w14:paraId="2EC26510" w14:textId="77777777" w:rsidR="00991CD5" w:rsidRDefault="00000000" w:rsidP="00EC2BFA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signature-based </w:t>
      </w:r>
      <w:proofErr w:type="spellStart"/>
      <w:r>
        <w:t>và</w:t>
      </w:r>
      <w:proofErr w:type="spellEnd"/>
      <w:r>
        <w:t xml:space="preserve"> anomaly-based detection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biết</w:t>
      </w:r>
      <w:proofErr w:type="spellEnd"/>
      <w:r>
        <w:t>.</w:t>
      </w:r>
    </w:p>
    <w:p w14:paraId="72ABE256" w14:textId="77777777" w:rsidR="00991CD5" w:rsidRDefault="00000000" w:rsidP="00EC2BFA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r>
        <w:t xml:space="preserve">Thường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rule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4717010A" w14:textId="77777777" w:rsidR="00991CD5" w:rsidRDefault="00000000" w:rsidP="00EC2BFA">
      <w:pPr>
        <w:pStyle w:val="NormalWeb"/>
        <w:spacing w:beforeAutospacing="1"/>
        <w:ind w:left="720"/>
      </w:pPr>
      <w:r>
        <w:rPr>
          <w:rStyle w:val="Strong"/>
          <w:sz w:val="44"/>
          <w:szCs w:val="44"/>
        </w:rPr>
        <w:t xml:space="preserve">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IDS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SIEM </w:t>
      </w:r>
      <w:proofErr w:type="spellStart"/>
      <w:r>
        <w:t>hoặc</w:t>
      </w:r>
      <w:proofErr w:type="spellEnd"/>
      <w:r>
        <w:t xml:space="preserve"> IPS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>.</w:t>
      </w:r>
    </w:p>
    <w:p w14:paraId="588FC9F4" w14:textId="77777777" w:rsidR="00991CD5" w:rsidRDefault="00000000" w:rsidP="00EC2BFA">
      <w:pPr>
        <w:pStyle w:val="Heading2"/>
        <w:keepNext w:val="0"/>
        <w:keepLines w:val="0"/>
      </w:pPr>
      <w:bookmarkStart w:id="60" w:name="_Toc209180728"/>
      <w:r>
        <w:lastRenderedPageBreak/>
        <w:t xml:space="preserve">5.5.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</w:t>
      </w:r>
      <w:bookmarkEnd w:id="60"/>
    </w:p>
    <w:p w14:paraId="1F437002" w14:textId="77777777" w:rsidR="00991CD5" w:rsidRDefault="00000000" w:rsidP="00EC2BFA">
      <w:pPr>
        <w:pStyle w:val="NormalWeb"/>
        <w:spacing w:beforeAutospacing="1"/>
        <w:ind w:left="720"/>
        <w:rPr>
          <w:color w:val="4F81BD" w:themeColor="accent1"/>
        </w:rPr>
      </w:pPr>
      <w:r>
        <w:rPr>
          <w:rStyle w:val="Strong"/>
          <w:color w:val="4F81BD" w:themeColor="accent1"/>
        </w:rPr>
        <w:t xml:space="preserve">5.5.1. </w:t>
      </w:r>
      <w:proofErr w:type="spellStart"/>
      <w:r>
        <w:rPr>
          <w:rStyle w:val="Strong"/>
          <w:color w:val="4F81BD" w:themeColor="accent1"/>
        </w:rPr>
        <w:t>Nâng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cấp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hệ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thống</w:t>
      </w:r>
      <w:proofErr w:type="spellEnd"/>
      <w:r>
        <w:rPr>
          <w:rStyle w:val="Strong"/>
          <w:color w:val="4F81BD" w:themeColor="accent1"/>
        </w:rPr>
        <w:t xml:space="preserve"> IDS</w:t>
      </w:r>
      <w:r>
        <w:rPr>
          <w:color w:val="4F81BD" w:themeColor="accent1"/>
        </w:rPr>
        <w:t>:</w:t>
      </w:r>
    </w:p>
    <w:p w14:paraId="792CB272" w14:textId="77777777" w:rsidR="00991CD5" w:rsidRDefault="00000000" w:rsidP="00EC2BFA">
      <w:pPr>
        <w:pStyle w:val="NormalWeb"/>
        <w:spacing w:beforeAutospacing="1"/>
        <w:ind w:left="1440"/>
      </w:pPr>
      <w:r>
        <w:rPr>
          <w:rStyle w:val="Strong"/>
          <w:sz w:val="44"/>
          <w:szCs w:val="44"/>
        </w:rPr>
        <w:t xml:space="preserve">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(machine learning)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zero-day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(false positives).</w:t>
      </w:r>
    </w:p>
    <w:p w14:paraId="42C6C8AF" w14:textId="77777777" w:rsidR="00991CD5" w:rsidRDefault="00000000" w:rsidP="00EC2BFA">
      <w:pPr>
        <w:pStyle w:val="NormalWeb"/>
        <w:spacing w:beforeAutospacing="1"/>
        <w:ind w:left="1440"/>
      </w:pPr>
      <w:r>
        <w:rPr>
          <w:rStyle w:val="Strong"/>
          <w:sz w:val="44"/>
          <w:szCs w:val="44"/>
        </w:rPr>
        <w:t xml:space="preserve">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anomaly-based detection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tĩnh</w:t>
      </w:r>
      <w:proofErr w:type="spellEnd"/>
      <w:r>
        <w:t>.</w:t>
      </w:r>
    </w:p>
    <w:p w14:paraId="5F0DB26C" w14:textId="77777777" w:rsidR="00991CD5" w:rsidRDefault="00000000" w:rsidP="00EC2BFA">
      <w:pPr>
        <w:pStyle w:val="NormalWeb"/>
        <w:spacing w:beforeAutospacing="1"/>
        <w:ind w:left="720"/>
        <w:rPr>
          <w:color w:val="4F81BD" w:themeColor="accent1"/>
        </w:rPr>
      </w:pPr>
      <w:r>
        <w:rPr>
          <w:rStyle w:val="Strong"/>
          <w:color w:val="4F81BD" w:themeColor="accent1"/>
        </w:rPr>
        <w:t xml:space="preserve">5.5.2. </w:t>
      </w:r>
      <w:proofErr w:type="spellStart"/>
      <w:r>
        <w:rPr>
          <w:rStyle w:val="Strong"/>
          <w:color w:val="4F81BD" w:themeColor="accent1"/>
        </w:rPr>
        <w:t>Tăng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cường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khả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năng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tích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hợp</w:t>
      </w:r>
      <w:proofErr w:type="spellEnd"/>
      <w:r>
        <w:rPr>
          <w:color w:val="4F81BD" w:themeColor="accent1"/>
        </w:rPr>
        <w:t>:</w:t>
      </w:r>
    </w:p>
    <w:p w14:paraId="2B82B2B3" w14:textId="77777777" w:rsidR="00991CD5" w:rsidRDefault="00000000" w:rsidP="00EC2BFA">
      <w:pPr>
        <w:pStyle w:val="NormalWeb"/>
        <w:spacing w:beforeAutospacing="1"/>
        <w:ind w:left="1440"/>
      </w:pPr>
      <w:r>
        <w:rPr>
          <w:rStyle w:val="Strong"/>
          <w:sz w:val="44"/>
          <w:szCs w:val="44"/>
        </w:rP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IDS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(SIEM, firewall, IPS)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tầng</w:t>
      </w:r>
      <w:proofErr w:type="spellEnd"/>
      <w:r>
        <w:t>.</w:t>
      </w:r>
    </w:p>
    <w:p w14:paraId="500E5238" w14:textId="77777777" w:rsidR="00991CD5" w:rsidRDefault="00000000" w:rsidP="00EC2BFA">
      <w:pPr>
        <w:pStyle w:val="NormalWeb"/>
        <w:spacing w:beforeAutospacing="1"/>
        <w:ind w:left="1440"/>
      </w:pPr>
      <w:r>
        <w:rPr>
          <w:rStyle w:val="Strong"/>
          <w:sz w:val="44"/>
          <w:szCs w:val="44"/>
        </w:rPr>
        <w:t xml:space="preserve">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50751C56" w14:textId="77777777" w:rsidR="00991CD5" w:rsidRDefault="00000000" w:rsidP="00EC2BFA">
      <w:pPr>
        <w:pStyle w:val="NormalWeb"/>
        <w:spacing w:beforeAutospacing="1"/>
        <w:ind w:left="720"/>
        <w:rPr>
          <w:color w:val="4F81BD" w:themeColor="accent1"/>
        </w:rPr>
      </w:pPr>
      <w:r>
        <w:rPr>
          <w:rStyle w:val="Strong"/>
          <w:color w:val="4F81BD" w:themeColor="accent1"/>
        </w:rPr>
        <w:t xml:space="preserve">5.5.3. </w:t>
      </w:r>
      <w:proofErr w:type="spellStart"/>
      <w:r>
        <w:rPr>
          <w:rStyle w:val="Strong"/>
          <w:color w:val="4F81BD" w:themeColor="accent1"/>
        </w:rPr>
        <w:t>Tối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ưu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hóa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hiệu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suất</w:t>
      </w:r>
      <w:proofErr w:type="spellEnd"/>
      <w:r>
        <w:rPr>
          <w:color w:val="4F81BD" w:themeColor="accent1"/>
        </w:rPr>
        <w:t>:</w:t>
      </w:r>
    </w:p>
    <w:p w14:paraId="37CD01F5" w14:textId="77777777" w:rsidR="00991CD5" w:rsidRDefault="00000000" w:rsidP="00EC2BFA">
      <w:pPr>
        <w:pStyle w:val="NormalWeb"/>
        <w:spacing w:beforeAutospacing="1"/>
        <w:ind w:left="1440"/>
      </w:pPr>
      <w:r>
        <w:rPr>
          <w:rStyle w:val="Strong"/>
          <w:sz w:val="44"/>
          <w:szCs w:val="44"/>
        </w:rP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IDS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GPU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4ED0F15D" w14:textId="77777777" w:rsidR="00991CD5" w:rsidRDefault="00000000" w:rsidP="00EC2BFA">
      <w:pPr>
        <w:pStyle w:val="NormalWeb"/>
        <w:spacing w:beforeAutospacing="1"/>
        <w:ind w:left="1440"/>
      </w:pPr>
      <w:r>
        <w:rPr>
          <w:rStyle w:val="Strong"/>
          <w:sz w:val="44"/>
          <w:szCs w:val="44"/>
        </w:rPr>
        <w:t xml:space="preserve">.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(encrypted traffic)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>.</w:t>
      </w:r>
    </w:p>
    <w:p w14:paraId="40C86310" w14:textId="77777777" w:rsidR="00991CD5" w:rsidRDefault="00000000" w:rsidP="00EC2BFA">
      <w:pPr>
        <w:pStyle w:val="NormalWeb"/>
        <w:spacing w:beforeAutospacing="1"/>
        <w:ind w:left="720"/>
        <w:rPr>
          <w:color w:val="4F81BD" w:themeColor="accent1"/>
        </w:rPr>
      </w:pPr>
      <w:r>
        <w:rPr>
          <w:rStyle w:val="Strong"/>
          <w:color w:val="4F81BD" w:themeColor="accent1"/>
        </w:rPr>
        <w:t xml:space="preserve">5.5.4. </w:t>
      </w:r>
      <w:proofErr w:type="spellStart"/>
      <w:r>
        <w:rPr>
          <w:rStyle w:val="Strong"/>
          <w:color w:val="4F81BD" w:themeColor="accent1"/>
        </w:rPr>
        <w:t>Mở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rộng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nghiên</w:t>
      </w:r>
      <w:proofErr w:type="spellEnd"/>
      <w:r>
        <w:rPr>
          <w:rStyle w:val="Strong"/>
          <w:color w:val="4F81BD" w:themeColor="accent1"/>
        </w:rPr>
        <w:t xml:space="preserve"> </w:t>
      </w:r>
      <w:proofErr w:type="spellStart"/>
      <w:r>
        <w:rPr>
          <w:rStyle w:val="Strong"/>
          <w:color w:val="4F81BD" w:themeColor="accent1"/>
        </w:rPr>
        <w:t>cứu</w:t>
      </w:r>
      <w:proofErr w:type="spellEnd"/>
      <w:r>
        <w:rPr>
          <w:color w:val="4F81BD" w:themeColor="accent1"/>
        </w:rPr>
        <w:t>:</w:t>
      </w:r>
    </w:p>
    <w:p w14:paraId="628D3454" w14:textId="77777777" w:rsidR="00991CD5" w:rsidRDefault="00000000" w:rsidP="00EC2BFA">
      <w:pPr>
        <w:pStyle w:val="NormalWeb"/>
        <w:spacing w:beforeAutospacing="1"/>
        <w:ind w:left="1440"/>
      </w:pPr>
      <w:r>
        <w:rPr>
          <w:rStyle w:val="Strong"/>
          <w:sz w:val="44"/>
          <w:szCs w:val="44"/>
        </w:rPr>
        <w:t xml:space="preserve">. </w:t>
      </w:r>
      <w:r>
        <w:t xml:space="preserve">Tiến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Suricata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Snort </w:t>
      </w:r>
      <w:proofErr w:type="spellStart"/>
      <w:r>
        <w:t>và</w:t>
      </w:r>
      <w:proofErr w:type="spellEnd"/>
      <w:r>
        <w:t xml:space="preserve"> Zeek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lab.</w:t>
      </w:r>
    </w:p>
    <w:p w14:paraId="5E1D5A59" w14:textId="77777777" w:rsidR="00991CD5" w:rsidRDefault="00000000" w:rsidP="00EC2BFA">
      <w:pPr>
        <w:pStyle w:val="NormalWeb"/>
        <w:spacing w:beforeAutospacing="1"/>
        <w:ind w:left="1440"/>
      </w:pPr>
      <w:r>
        <w:rPr>
          <w:rStyle w:val="Strong"/>
          <w:sz w:val="44"/>
          <w:szCs w:val="44"/>
        </w:rP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DIDS (Distributed IDS)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>.</w:t>
      </w:r>
    </w:p>
    <w:p w14:paraId="452440D4" w14:textId="77777777" w:rsidR="00EA4CB9" w:rsidRPr="00EA4CB9" w:rsidRDefault="00EA4CB9" w:rsidP="00EA4CB9">
      <w:pPr>
        <w:pStyle w:val="Heading2"/>
      </w:pPr>
      <w:bookmarkStart w:id="61" w:name="_Toc209180729"/>
      <w:r w:rsidRPr="00EA4CB9">
        <w:lastRenderedPageBreak/>
        <w:t xml:space="preserve">Tài </w:t>
      </w:r>
      <w:proofErr w:type="spellStart"/>
      <w:r w:rsidRPr="00EA4CB9">
        <w:t>liệu</w:t>
      </w:r>
      <w:proofErr w:type="spellEnd"/>
      <w:r w:rsidRPr="00EA4CB9">
        <w:t xml:space="preserve"> </w:t>
      </w:r>
      <w:proofErr w:type="spellStart"/>
      <w:r w:rsidRPr="00EA4CB9">
        <w:t>tham</w:t>
      </w:r>
      <w:proofErr w:type="spellEnd"/>
      <w:r w:rsidRPr="00EA4CB9">
        <w:t xml:space="preserve"> </w:t>
      </w:r>
      <w:proofErr w:type="spellStart"/>
      <w:r w:rsidRPr="00EA4CB9">
        <w:t>khảo</w:t>
      </w:r>
      <w:proofErr w:type="spellEnd"/>
      <w:r w:rsidRPr="00EA4CB9">
        <w:t xml:space="preserve"> </w:t>
      </w:r>
      <w:proofErr w:type="spellStart"/>
      <w:r w:rsidRPr="00EA4CB9">
        <w:t>đề</w:t>
      </w:r>
      <w:proofErr w:type="spellEnd"/>
      <w:r w:rsidRPr="00EA4CB9">
        <w:t xml:space="preserve"> </w:t>
      </w:r>
      <w:proofErr w:type="spellStart"/>
      <w:r w:rsidRPr="00EA4CB9">
        <w:t>xuất</w:t>
      </w:r>
      <w:bookmarkEnd w:id="61"/>
      <w:proofErr w:type="spellEnd"/>
    </w:p>
    <w:p w14:paraId="1AD7E1EE" w14:textId="77777777" w:rsidR="00EA4CB9" w:rsidRPr="00EA4CB9" w:rsidRDefault="00EA4CB9" w:rsidP="00EA4CB9">
      <w:pPr>
        <w:numPr>
          <w:ilvl w:val="0"/>
          <w:numId w:val="44"/>
        </w:numPr>
        <w:spacing w:beforeAutospacing="1" w:after="0" w:afterAutospacing="1"/>
      </w:pPr>
      <w:r w:rsidRPr="00EA4CB9">
        <w:t xml:space="preserve">Anderson, J. P. (1980). </w:t>
      </w:r>
      <w:r w:rsidRPr="00EA4CB9">
        <w:rPr>
          <w:i/>
          <w:iCs/>
        </w:rPr>
        <w:t>Computer Security Threat Monitoring and Surveillance</w:t>
      </w:r>
      <w:r w:rsidRPr="00EA4CB9">
        <w:t>. James P. Anderson Co.</w:t>
      </w:r>
      <w:r w:rsidRPr="00EA4CB9">
        <w:br/>
        <w:t xml:space="preserve">(Báo </w:t>
      </w:r>
      <w:proofErr w:type="spellStart"/>
      <w:r w:rsidRPr="00EA4CB9">
        <w:t>cáo</w:t>
      </w:r>
      <w:proofErr w:type="spellEnd"/>
      <w:r w:rsidRPr="00EA4CB9">
        <w:t xml:space="preserve"> </w:t>
      </w:r>
      <w:proofErr w:type="spellStart"/>
      <w:r w:rsidRPr="00EA4CB9">
        <w:t>khởi</w:t>
      </w:r>
      <w:proofErr w:type="spellEnd"/>
      <w:r w:rsidRPr="00EA4CB9">
        <w:t xml:space="preserve"> </w:t>
      </w:r>
      <w:proofErr w:type="spellStart"/>
      <w:r w:rsidRPr="00EA4CB9">
        <w:t>nguồn</w:t>
      </w:r>
      <w:proofErr w:type="spellEnd"/>
      <w:r w:rsidRPr="00EA4CB9">
        <w:t xml:space="preserve"> </w:t>
      </w:r>
      <w:proofErr w:type="spellStart"/>
      <w:r w:rsidRPr="00EA4CB9">
        <w:t>khái</w:t>
      </w:r>
      <w:proofErr w:type="spellEnd"/>
      <w:r w:rsidRPr="00EA4CB9">
        <w:t xml:space="preserve"> </w:t>
      </w:r>
      <w:proofErr w:type="spellStart"/>
      <w:r w:rsidRPr="00EA4CB9">
        <w:t>niệm</w:t>
      </w:r>
      <w:proofErr w:type="spellEnd"/>
      <w:r w:rsidRPr="00EA4CB9">
        <w:t xml:space="preserve"> </w:t>
      </w:r>
      <w:proofErr w:type="spellStart"/>
      <w:r w:rsidRPr="00EA4CB9">
        <w:t>phát</w:t>
      </w:r>
      <w:proofErr w:type="spellEnd"/>
      <w:r w:rsidRPr="00EA4CB9">
        <w:t xml:space="preserve"> </w:t>
      </w:r>
      <w:proofErr w:type="spellStart"/>
      <w:r w:rsidRPr="00EA4CB9">
        <w:t>hiện</w:t>
      </w:r>
      <w:proofErr w:type="spellEnd"/>
      <w:r w:rsidRPr="00EA4CB9">
        <w:t xml:space="preserve"> </w:t>
      </w:r>
      <w:proofErr w:type="spellStart"/>
      <w:r w:rsidRPr="00EA4CB9">
        <w:t>xâm</w:t>
      </w:r>
      <w:proofErr w:type="spellEnd"/>
      <w:r w:rsidRPr="00EA4CB9">
        <w:t xml:space="preserve"> </w:t>
      </w:r>
      <w:proofErr w:type="spellStart"/>
      <w:r w:rsidRPr="00EA4CB9">
        <w:t>nhập</w:t>
      </w:r>
      <w:proofErr w:type="spellEnd"/>
      <w:r w:rsidRPr="00EA4CB9">
        <w:t>).</w:t>
      </w:r>
    </w:p>
    <w:p w14:paraId="670323ED" w14:textId="77777777" w:rsidR="00EA4CB9" w:rsidRPr="00EA4CB9" w:rsidRDefault="00EA4CB9" w:rsidP="00EA4CB9">
      <w:pPr>
        <w:numPr>
          <w:ilvl w:val="0"/>
          <w:numId w:val="44"/>
        </w:numPr>
        <w:spacing w:beforeAutospacing="1" w:after="0" w:afterAutospacing="1"/>
      </w:pPr>
      <w:r w:rsidRPr="00EA4CB9">
        <w:t xml:space="preserve">Denning, D. E. (1987). </w:t>
      </w:r>
      <w:r w:rsidRPr="00EA4CB9">
        <w:rPr>
          <w:i/>
          <w:iCs/>
        </w:rPr>
        <w:t>An Intrusion-Detection Model</w:t>
      </w:r>
      <w:r w:rsidRPr="00EA4CB9">
        <w:t>. IEEE Transactions on Software Engineering, SE-13(2), 222–232.</w:t>
      </w:r>
      <w:r w:rsidRPr="00EA4CB9">
        <w:br/>
        <w:t>(</w:t>
      </w:r>
      <w:proofErr w:type="spellStart"/>
      <w:r w:rsidRPr="00EA4CB9">
        <w:t>Mô</w:t>
      </w:r>
      <w:proofErr w:type="spellEnd"/>
      <w:r w:rsidRPr="00EA4CB9">
        <w:t xml:space="preserve"> </w:t>
      </w:r>
      <w:proofErr w:type="spellStart"/>
      <w:r w:rsidRPr="00EA4CB9">
        <w:t>hình</w:t>
      </w:r>
      <w:proofErr w:type="spellEnd"/>
      <w:r w:rsidRPr="00EA4CB9">
        <w:t xml:space="preserve"> IDS </w:t>
      </w:r>
      <w:proofErr w:type="spellStart"/>
      <w:r w:rsidRPr="00EA4CB9">
        <w:t>kinh</w:t>
      </w:r>
      <w:proofErr w:type="spellEnd"/>
      <w:r w:rsidRPr="00EA4CB9">
        <w:t xml:space="preserve"> </w:t>
      </w:r>
      <w:proofErr w:type="spellStart"/>
      <w:r w:rsidRPr="00EA4CB9">
        <w:t>điển</w:t>
      </w:r>
      <w:proofErr w:type="spellEnd"/>
      <w:r w:rsidRPr="00EA4CB9">
        <w:t xml:space="preserve">, </w:t>
      </w:r>
      <w:proofErr w:type="spellStart"/>
      <w:r w:rsidRPr="00EA4CB9">
        <w:t>được</w:t>
      </w:r>
      <w:proofErr w:type="spellEnd"/>
      <w:r w:rsidRPr="00EA4CB9">
        <w:t xml:space="preserve"> </w:t>
      </w:r>
      <w:proofErr w:type="spellStart"/>
      <w:r w:rsidRPr="00EA4CB9">
        <w:t>trích</w:t>
      </w:r>
      <w:proofErr w:type="spellEnd"/>
      <w:r w:rsidRPr="00EA4CB9">
        <w:t xml:space="preserve"> </w:t>
      </w:r>
      <w:proofErr w:type="spellStart"/>
      <w:r w:rsidRPr="00EA4CB9">
        <w:t>dẫn</w:t>
      </w:r>
      <w:proofErr w:type="spellEnd"/>
      <w:r w:rsidRPr="00EA4CB9">
        <w:t xml:space="preserve"> </w:t>
      </w:r>
      <w:proofErr w:type="spellStart"/>
      <w:r w:rsidRPr="00EA4CB9">
        <w:t>nhiều</w:t>
      </w:r>
      <w:proofErr w:type="spellEnd"/>
      <w:r w:rsidRPr="00EA4CB9">
        <w:t xml:space="preserve"> </w:t>
      </w:r>
      <w:proofErr w:type="spellStart"/>
      <w:r w:rsidRPr="00EA4CB9">
        <w:t>nhất</w:t>
      </w:r>
      <w:proofErr w:type="spellEnd"/>
      <w:r w:rsidRPr="00EA4CB9">
        <w:t>).</w:t>
      </w:r>
    </w:p>
    <w:p w14:paraId="7E862B56" w14:textId="77777777" w:rsidR="00EA4CB9" w:rsidRPr="00EA4CB9" w:rsidRDefault="00EA4CB9" w:rsidP="00EA4CB9">
      <w:pPr>
        <w:numPr>
          <w:ilvl w:val="0"/>
          <w:numId w:val="44"/>
        </w:numPr>
        <w:spacing w:beforeAutospacing="1" w:after="0" w:afterAutospacing="1"/>
      </w:pPr>
      <w:r w:rsidRPr="00EA4CB9">
        <w:t xml:space="preserve">Roesch, M. (1999). </w:t>
      </w:r>
      <w:r w:rsidRPr="00EA4CB9">
        <w:rPr>
          <w:i/>
          <w:iCs/>
        </w:rPr>
        <w:t>Snort – Lightweight Intrusion Detection for Networks</w:t>
      </w:r>
      <w:r w:rsidRPr="00EA4CB9">
        <w:t>. Proceedings of the 13th USENIX conference on System administration, 229–238.</w:t>
      </w:r>
      <w:r w:rsidRPr="00EA4CB9">
        <w:br/>
        <w:t>(</w:t>
      </w:r>
      <w:proofErr w:type="spellStart"/>
      <w:r w:rsidRPr="00EA4CB9">
        <w:t>Bài</w:t>
      </w:r>
      <w:proofErr w:type="spellEnd"/>
      <w:r w:rsidRPr="00EA4CB9">
        <w:t xml:space="preserve"> </w:t>
      </w:r>
      <w:proofErr w:type="spellStart"/>
      <w:r w:rsidRPr="00EA4CB9">
        <w:t>báo</w:t>
      </w:r>
      <w:proofErr w:type="spellEnd"/>
      <w:r w:rsidRPr="00EA4CB9">
        <w:t xml:space="preserve"> </w:t>
      </w:r>
      <w:proofErr w:type="spellStart"/>
      <w:r w:rsidRPr="00EA4CB9">
        <w:t>giới</w:t>
      </w:r>
      <w:proofErr w:type="spellEnd"/>
      <w:r w:rsidRPr="00EA4CB9">
        <w:t xml:space="preserve"> </w:t>
      </w:r>
      <w:proofErr w:type="spellStart"/>
      <w:r w:rsidRPr="00EA4CB9">
        <w:t>thiệu</w:t>
      </w:r>
      <w:proofErr w:type="spellEnd"/>
      <w:r w:rsidRPr="00EA4CB9">
        <w:t xml:space="preserve"> Snort </w:t>
      </w:r>
      <w:proofErr w:type="spellStart"/>
      <w:r w:rsidRPr="00EA4CB9">
        <w:t>lần</w:t>
      </w:r>
      <w:proofErr w:type="spellEnd"/>
      <w:r w:rsidRPr="00EA4CB9">
        <w:t xml:space="preserve"> </w:t>
      </w:r>
      <w:proofErr w:type="spellStart"/>
      <w:r w:rsidRPr="00EA4CB9">
        <w:t>đầu</w:t>
      </w:r>
      <w:proofErr w:type="spellEnd"/>
      <w:r w:rsidRPr="00EA4CB9">
        <w:t>).</w:t>
      </w:r>
    </w:p>
    <w:p w14:paraId="7C398630" w14:textId="77777777" w:rsidR="00EA4CB9" w:rsidRPr="00EA4CB9" w:rsidRDefault="00EA4CB9" w:rsidP="00EA4CB9">
      <w:pPr>
        <w:numPr>
          <w:ilvl w:val="0"/>
          <w:numId w:val="44"/>
        </w:numPr>
        <w:spacing w:beforeAutospacing="1" w:after="0" w:afterAutospacing="1"/>
      </w:pPr>
      <w:r w:rsidRPr="00EA4CB9">
        <w:t xml:space="preserve">Paxson, V. (1999). </w:t>
      </w:r>
      <w:r w:rsidRPr="00EA4CB9">
        <w:rPr>
          <w:i/>
          <w:iCs/>
        </w:rPr>
        <w:t>Bro: A System for Detecting Network Intruders in Real-Time</w:t>
      </w:r>
      <w:r w:rsidRPr="00EA4CB9">
        <w:t>. Computer Networks, 31(23–24), 2435–2463.</w:t>
      </w:r>
      <w:r w:rsidRPr="00EA4CB9">
        <w:br/>
        <w:t>(</w:t>
      </w:r>
      <w:proofErr w:type="spellStart"/>
      <w:r w:rsidRPr="00EA4CB9">
        <w:t>Bài</w:t>
      </w:r>
      <w:proofErr w:type="spellEnd"/>
      <w:r w:rsidRPr="00EA4CB9">
        <w:t xml:space="preserve"> </w:t>
      </w:r>
      <w:proofErr w:type="spellStart"/>
      <w:r w:rsidRPr="00EA4CB9">
        <w:t>báo</w:t>
      </w:r>
      <w:proofErr w:type="spellEnd"/>
      <w:r w:rsidRPr="00EA4CB9">
        <w:t xml:space="preserve"> </w:t>
      </w:r>
      <w:proofErr w:type="spellStart"/>
      <w:r w:rsidRPr="00EA4CB9">
        <w:t>giới</w:t>
      </w:r>
      <w:proofErr w:type="spellEnd"/>
      <w:r w:rsidRPr="00EA4CB9">
        <w:t xml:space="preserve"> </w:t>
      </w:r>
      <w:proofErr w:type="spellStart"/>
      <w:r w:rsidRPr="00EA4CB9">
        <w:t>thiệu</w:t>
      </w:r>
      <w:proofErr w:type="spellEnd"/>
      <w:r w:rsidRPr="00EA4CB9">
        <w:t xml:space="preserve"> Bro, nay </w:t>
      </w:r>
      <w:proofErr w:type="spellStart"/>
      <w:r w:rsidRPr="00EA4CB9">
        <w:t>là</w:t>
      </w:r>
      <w:proofErr w:type="spellEnd"/>
      <w:r w:rsidRPr="00EA4CB9">
        <w:t xml:space="preserve"> Zeek).</w:t>
      </w:r>
    </w:p>
    <w:p w14:paraId="45DDDAB2" w14:textId="77777777" w:rsidR="00EA4CB9" w:rsidRPr="00EA4CB9" w:rsidRDefault="00EA4CB9" w:rsidP="00EA4CB9">
      <w:pPr>
        <w:numPr>
          <w:ilvl w:val="0"/>
          <w:numId w:val="44"/>
        </w:numPr>
        <w:spacing w:beforeAutospacing="1" w:after="0" w:afterAutospacing="1"/>
      </w:pPr>
      <w:r w:rsidRPr="00EA4CB9">
        <w:t xml:space="preserve">The Snort Project. (2025). </w:t>
      </w:r>
      <w:r w:rsidRPr="00EA4CB9">
        <w:rPr>
          <w:i/>
          <w:iCs/>
        </w:rPr>
        <w:t>Snort Official Website</w:t>
      </w:r>
      <w:r w:rsidRPr="00EA4CB9">
        <w:t>. Retrieved from: https://www.snort.org</w:t>
      </w:r>
    </w:p>
    <w:p w14:paraId="6B1BB0DC" w14:textId="77777777" w:rsidR="00EA4CB9" w:rsidRPr="00EA4CB9" w:rsidRDefault="00EA4CB9" w:rsidP="00EA4CB9">
      <w:pPr>
        <w:numPr>
          <w:ilvl w:val="0"/>
          <w:numId w:val="44"/>
        </w:numPr>
        <w:spacing w:beforeAutospacing="1" w:after="0" w:afterAutospacing="1"/>
      </w:pPr>
      <w:r w:rsidRPr="00EA4CB9">
        <w:t xml:space="preserve">Zeek Network Security Monitor. (2025). </w:t>
      </w:r>
      <w:r w:rsidRPr="00EA4CB9">
        <w:rPr>
          <w:i/>
          <w:iCs/>
        </w:rPr>
        <w:t>Zeek Official Website</w:t>
      </w:r>
      <w:r w:rsidRPr="00EA4CB9">
        <w:t>. Retrieved from: https://zeek.org</w:t>
      </w:r>
    </w:p>
    <w:p w14:paraId="205CCBBB" w14:textId="77777777" w:rsidR="00EA4CB9" w:rsidRPr="00EA4CB9" w:rsidRDefault="00EA4CB9" w:rsidP="00EA4CB9">
      <w:pPr>
        <w:numPr>
          <w:ilvl w:val="0"/>
          <w:numId w:val="44"/>
        </w:numPr>
        <w:spacing w:beforeAutospacing="1" w:after="0" w:afterAutospacing="1"/>
      </w:pPr>
      <w:r w:rsidRPr="00EA4CB9">
        <w:t xml:space="preserve">Open Information Security Foundation. (2025). </w:t>
      </w:r>
      <w:r w:rsidRPr="00EA4CB9">
        <w:rPr>
          <w:i/>
          <w:iCs/>
        </w:rPr>
        <w:t>Suricata Official Website</w:t>
      </w:r>
      <w:r w:rsidRPr="00EA4CB9">
        <w:t>. Retrieved from: https://suricata.io</w:t>
      </w:r>
    </w:p>
    <w:p w14:paraId="23007650" w14:textId="77777777" w:rsidR="00EA4CB9" w:rsidRPr="00EA4CB9" w:rsidRDefault="00EA4CB9" w:rsidP="00EA4CB9">
      <w:pPr>
        <w:numPr>
          <w:ilvl w:val="0"/>
          <w:numId w:val="44"/>
        </w:numPr>
        <w:spacing w:beforeAutospacing="1" w:after="0" w:afterAutospacing="1"/>
      </w:pPr>
      <w:r w:rsidRPr="00EA4CB9">
        <w:t xml:space="preserve">Scarfone, K., &amp; Mell, P. (2007). </w:t>
      </w:r>
      <w:r w:rsidRPr="00EA4CB9">
        <w:rPr>
          <w:i/>
          <w:iCs/>
        </w:rPr>
        <w:t>Guide to Intrusion Detection and Prevention Systems (IDPS)</w:t>
      </w:r>
      <w:r w:rsidRPr="00EA4CB9">
        <w:t>. NIST Special Publication 800-94.</w:t>
      </w:r>
    </w:p>
    <w:p w14:paraId="271FEE63" w14:textId="77777777" w:rsidR="00991CD5" w:rsidRDefault="00991CD5">
      <w:pPr>
        <w:spacing w:beforeAutospacing="1" w:after="0" w:afterAutospacing="1"/>
      </w:pPr>
    </w:p>
    <w:p w14:paraId="0F090E94" w14:textId="77777777" w:rsidR="00991CD5" w:rsidRDefault="00991CD5">
      <w:pPr>
        <w:pStyle w:val="NormalWeb"/>
        <w:spacing w:beforeAutospacing="1"/>
        <w:ind w:left="720"/>
      </w:pPr>
    </w:p>
    <w:p w14:paraId="69810999" w14:textId="77777777" w:rsidR="00991CD5" w:rsidRDefault="00991CD5">
      <w:pPr>
        <w:spacing w:beforeAutospacing="1" w:after="0" w:afterAutospacing="1"/>
      </w:pPr>
    </w:p>
    <w:p w14:paraId="165A1783" w14:textId="77777777" w:rsidR="00991CD5" w:rsidRDefault="00991CD5"/>
    <w:sectPr w:rsidR="00991CD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E92D8" w14:textId="77777777" w:rsidR="00AA2A6C" w:rsidRDefault="00AA2A6C">
      <w:pPr>
        <w:spacing w:line="240" w:lineRule="auto"/>
      </w:pPr>
      <w:r>
        <w:separator/>
      </w:r>
    </w:p>
  </w:endnote>
  <w:endnote w:type="continuationSeparator" w:id="0">
    <w:p w14:paraId="7F3A241B" w14:textId="77777777" w:rsidR="00AA2A6C" w:rsidRDefault="00AA2A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081EA" w14:textId="77777777" w:rsidR="00AA2A6C" w:rsidRDefault="00AA2A6C">
      <w:pPr>
        <w:spacing w:after="0"/>
      </w:pPr>
      <w:r>
        <w:separator/>
      </w:r>
    </w:p>
  </w:footnote>
  <w:footnote w:type="continuationSeparator" w:id="0">
    <w:p w14:paraId="55FF78F5" w14:textId="77777777" w:rsidR="00AA2A6C" w:rsidRDefault="00AA2A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B35A60"/>
    <w:multiLevelType w:val="singleLevel"/>
    <w:tmpl w:val="FCB35A60"/>
    <w:lvl w:ilvl="0">
      <w:start w:val="1"/>
      <w:numFmt w:val="decimal"/>
      <w:suff w:val="space"/>
      <w:lvlText w:val="%1."/>
      <w:lvlJc w:val="left"/>
      <w:pPr>
        <w:ind w:left="420"/>
      </w:pPr>
      <w:rPr>
        <w:rFonts w:hint="default"/>
        <w:color w:val="4F81BD" w:themeColor="accent1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40B54E6"/>
    <w:multiLevelType w:val="multilevel"/>
    <w:tmpl w:val="040B54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65191"/>
    <w:multiLevelType w:val="multilevel"/>
    <w:tmpl w:val="060651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E3087"/>
    <w:multiLevelType w:val="multilevel"/>
    <w:tmpl w:val="071E30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840C0"/>
    <w:multiLevelType w:val="multilevel"/>
    <w:tmpl w:val="0F6840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22793"/>
    <w:multiLevelType w:val="multilevel"/>
    <w:tmpl w:val="17222793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203C2D"/>
    <w:multiLevelType w:val="multilevel"/>
    <w:tmpl w:val="18203C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70567"/>
    <w:multiLevelType w:val="multilevel"/>
    <w:tmpl w:val="193705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A641E"/>
    <w:multiLevelType w:val="multilevel"/>
    <w:tmpl w:val="2BB6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B2A41"/>
    <w:multiLevelType w:val="multilevel"/>
    <w:tmpl w:val="1B0B2A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E52FD"/>
    <w:multiLevelType w:val="multilevel"/>
    <w:tmpl w:val="1C2E52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540F5"/>
    <w:multiLevelType w:val="multilevel"/>
    <w:tmpl w:val="1F4540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07DB3"/>
    <w:multiLevelType w:val="multilevel"/>
    <w:tmpl w:val="21C07D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86263"/>
    <w:multiLevelType w:val="multilevel"/>
    <w:tmpl w:val="6570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99179F"/>
    <w:multiLevelType w:val="multilevel"/>
    <w:tmpl w:val="299917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C2503"/>
    <w:multiLevelType w:val="hybridMultilevel"/>
    <w:tmpl w:val="2FB48D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0F03B0"/>
    <w:multiLevelType w:val="multilevel"/>
    <w:tmpl w:val="578C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07C46"/>
    <w:multiLevelType w:val="multilevel"/>
    <w:tmpl w:val="31F07C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64083"/>
    <w:multiLevelType w:val="multilevel"/>
    <w:tmpl w:val="32F640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1F0A2A"/>
    <w:multiLevelType w:val="multilevel"/>
    <w:tmpl w:val="361F0A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550FD3"/>
    <w:multiLevelType w:val="multilevel"/>
    <w:tmpl w:val="3E550F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923AEE"/>
    <w:multiLevelType w:val="multilevel"/>
    <w:tmpl w:val="41923A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669AB"/>
    <w:multiLevelType w:val="multilevel"/>
    <w:tmpl w:val="440669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9224E5"/>
    <w:multiLevelType w:val="multilevel"/>
    <w:tmpl w:val="5C94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04EF9"/>
    <w:multiLevelType w:val="multilevel"/>
    <w:tmpl w:val="49004E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A24CAB"/>
    <w:multiLevelType w:val="multilevel"/>
    <w:tmpl w:val="4BA24C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D22EA8"/>
    <w:multiLevelType w:val="multilevel"/>
    <w:tmpl w:val="4DD22E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82622F"/>
    <w:multiLevelType w:val="multilevel"/>
    <w:tmpl w:val="4F82622F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E00A5B"/>
    <w:multiLevelType w:val="multilevel"/>
    <w:tmpl w:val="D772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2B3BA5"/>
    <w:multiLevelType w:val="multilevel"/>
    <w:tmpl w:val="502B3BA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 w15:restartNumberingAfterBreak="0">
    <w:nsid w:val="51881810"/>
    <w:multiLevelType w:val="multilevel"/>
    <w:tmpl w:val="518818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4D0259"/>
    <w:multiLevelType w:val="multilevel"/>
    <w:tmpl w:val="852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4004FF"/>
    <w:multiLevelType w:val="multilevel"/>
    <w:tmpl w:val="574004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AD32F3"/>
    <w:multiLevelType w:val="multilevel"/>
    <w:tmpl w:val="5BAD32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B916F9"/>
    <w:multiLevelType w:val="multilevel"/>
    <w:tmpl w:val="AB6E2E0C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4F2BE6"/>
    <w:multiLevelType w:val="multilevel"/>
    <w:tmpl w:val="5F4F2B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1F5ABE"/>
    <w:multiLevelType w:val="multilevel"/>
    <w:tmpl w:val="631F5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150F18"/>
    <w:multiLevelType w:val="multilevel"/>
    <w:tmpl w:val="66150F1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 w15:restartNumberingAfterBreak="0">
    <w:nsid w:val="6B3E7E24"/>
    <w:multiLevelType w:val="multilevel"/>
    <w:tmpl w:val="6B3E7E2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EC29B7"/>
    <w:multiLevelType w:val="multilevel"/>
    <w:tmpl w:val="75EC29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CF1ACC"/>
    <w:multiLevelType w:val="multilevel"/>
    <w:tmpl w:val="77CF1AC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 w15:restartNumberingAfterBreak="0">
    <w:nsid w:val="79103C4E"/>
    <w:multiLevelType w:val="multilevel"/>
    <w:tmpl w:val="79103C4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8" w15:restartNumberingAfterBreak="0">
    <w:nsid w:val="7A333D96"/>
    <w:multiLevelType w:val="multilevel"/>
    <w:tmpl w:val="7A333D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935080">
    <w:abstractNumId w:val="6"/>
  </w:num>
  <w:num w:numId="2" w16cid:durableId="628246409">
    <w:abstractNumId w:val="4"/>
  </w:num>
  <w:num w:numId="3" w16cid:durableId="238562245">
    <w:abstractNumId w:val="3"/>
  </w:num>
  <w:num w:numId="4" w16cid:durableId="688916249">
    <w:abstractNumId w:val="5"/>
  </w:num>
  <w:num w:numId="5" w16cid:durableId="1411973214">
    <w:abstractNumId w:val="2"/>
  </w:num>
  <w:num w:numId="6" w16cid:durableId="259721781">
    <w:abstractNumId w:val="1"/>
  </w:num>
  <w:num w:numId="7" w16cid:durableId="1073746169">
    <w:abstractNumId w:val="12"/>
  </w:num>
  <w:num w:numId="8" w16cid:durableId="653878490">
    <w:abstractNumId w:val="26"/>
  </w:num>
  <w:num w:numId="9" w16cid:durableId="705981399">
    <w:abstractNumId w:val="44"/>
  </w:num>
  <w:num w:numId="10" w16cid:durableId="1091584111">
    <w:abstractNumId w:val="33"/>
  </w:num>
  <w:num w:numId="11" w16cid:durableId="746612426">
    <w:abstractNumId w:val="39"/>
  </w:num>
  <w:num w:numId="12" w16cid:durableId="1170605873">
    <w:abstractNumId w:val="35"/>
  </w:num>
  <w:num w:numId="13" w16cid:durableId="189615117">
    <w:abstractNumId w:val="28"/>
  </w:num>
  <w:num w:numId="14" w16cid:durableId="625086438">
    <w:abstractNumId w:val="9"/>
  </w:num>
  <w:num w:numId="15" w16cid:durableId="1202015980">
    <w:abstractNumId w:val="38"/>
  </w:num>
  <w:num w:numId="16" w16cid:durableId="1441030196">
    <w:abstractNumId w:val="18"/>
  </w:num>
  <w:num w:numId="17" w16cid:durableId="125705939">
    <w:abstractNumId w:val="30"/>
  </w:num>
  <w:num w:numId="18" w16cid:durableId="1982882636">
    <w:abstractNumId w:val="31"/>
  </w:num>
  <w:num w:numId="19" w16cid:durableId="53241760">
    <w:abstractNumId w:val="24"/>
  </w:num>
  <w:num w:numId="20" w16cid:durableId="850801515">
    <w:abstractNumId w:val="10"/>
  </w:num>
  <w:num w:numId="21" w16cid:durableId="1785419044">
    <w:abstractNumId w:val="7"/>
  </w:num>
  <w:num w:numId="22" w16cid:durableId="536703044">
    <w:abstractNumId w:val="25"/>
  </w:num>
  <w:num w:numId="23" w16cid:durableId="562838555">
    <w:abstractNumId w:val="23"/>
  </w:num>
  <w:num w:numId="24" w16cid:durableId="2066488571">
    <w:abstractNumId w:val="42"/>
  </w:num>
  <w:num w:numId="25" w16cid:durableId="154537439">
    <w:abstractNumId w:val="11"/>
  </w:num>
  <w:num w:numId="26" w16cid:durableId="61369699">
    <w:abstractNumId w:val="36"/>
  </w:num>
  <w:num w:numId="27" w16cid:durableId="751125115">
    <w:abstractNumId w:val="47"/>
  </w:num>
  <w:num w:numId="28" w16cid:durableId="1642078561">
    <w:abstractNumId w:val="15"/>
  </w:num>
  <w:num w:numId="29" w16cid:durableId="571543538">
    <w:abstractNumId w:val="13"/>
  </w:num>
  <w:num w:numId="30" w16cid:durableId="554969600">
    <w:abstractNumId w:val="17"/>
  </w:num>
  <w:num w:numId="31" w16cid:durableId="817066260">
    <w:abstractNumId w:val="46"/>
  </w:num>
  <w:num w:numId="32" w16cid:durableId="1290815942">
    <w:abstractNumId w:val="41"/>
  </w:num>
  <w:num w:numId="33" w16cid:durableId="1988509416">
    <w:abstractNumId w:val="48"/>
  </w:num>
  <w:num w:numId="34" w16cid:durableId="459305349">
    <w:abstractNumId w:val="8"/>
  </w:num>
  <w:num w:numId="35" w16cid:durableId="1541747427">
    <w:abstractNumId w:val="43"/>
  </w:num>
  <w:num w:numId="36" w16cid:durableId="1030493067">
    <w:abstractNumId w:val="32"/>
  </w:num>
  <w:num w:numId="37" w16cid:durableId="9140685">
    <w:abstractNumId w:val="20"/>
  </w:num>
  <w:num w:numId="38" w16cid:durableId="736779355">
    <w:abstractNumId w:val="16"/>
  </w:num>
  <w:num w:numId="39" w16cid:durableId="748120271">
    <w:abstractNumId w:val="45"/>
  </w:num>
  <w:num w:numId="40" w16cid:durableId="428082480">
    <w:abstractNumId w:val="27"/>
  </w:num>
  <w:num w:numId="41" w16cid:durableId="270012966">
    <w:abstractNumId w:val="0"/>
  </w:num>
  <w:num w:numId="42" w16cid:durableId="1592202929">
    <w:abstractNumId w:val="21"/>
  </w:num>
  <w:num w:numId="43" w16cid:durableId="1893153884">
    <w:abstractNumId w:val="40"/>
  </w:num>
  <w:num w:numId="44" w16cid:durableId="1009328220">
    <w:abstractNumId w:val="34"/>
  </w:num>
  <w:num w:numId="45" w16cid:durableId="1975524037">
    <w:abstractNumId w:val="14"/>
  </w:num>
  <w:num w:numId="46" w16cid:durableId="1455295319">
    <w:abstractNumId w:val="22"/>
  </w:num>
  <w:num w:numId="47" w16cid:durableId="2074543598">
    <w:abstractNumId w:val="29"/>
  </w:num>
  <w:num w:numId="48" w16cid:durableId="546454203">
    <w:abstractNumId w:val="19"/>
  </w:num>
  <w:num w:numId="49" w16cid:durableId="168381775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F3D"/>
    <w:rsid w:val="00110CCC"/>
    <w:rsid w:val="001141FE"/>
    <w:rsid w:val="0015074B"/>
    <w:rsid w:val="001770EA"/>
    <w:rsid w:val="00187C58"/>
    <w:rsid w:val="00193424"/>
    <w:rsid w:val="001F6BEB"/>
    <w:rsid w:val="00264184"/>
    <w:rsid w:val="0029639D"/>
    <w:rsid w:val="00326F90"/>
    <w:rsid w:val="00345AEE"/>
    <w:rsid w:val="003835F8"/>
    <w:rsid w:val="003B505C"/>
    <w:rsid w:val="003C7237"/>
    <w:rsid w:val="003D04BE"/>
    <w:rsid w:val="003D7788"/>
    <w:rsid w:val="0041559F"/>
    <w:rsid w:val="00441A55"/>
    <w:rsid w:val="004729BC"/>
    <w:rsid w:val="004D2984"/>
    <w:rsid w:val="004E5704"/>
    <w:rsid w:val="005145B7"/>
    <w:rsid w:val="00583B4C"/>
    <w:rsid w:val="005A68B4"/>
    <w:rsid w:val="00614611"/>
    <w:rsid w:val="006F0D03"/>
    <w:rsid w:val="007742D3"/>
    <w:rsid w:val="0078604E"/>
    <w:rsid w:val="007B74AE"/>
    <w:rsid w:val="007D6565"/>
    <w:rsid w:val="007F6E35"/>
    <w:rsid w:val="008B0C29"/>
    <w:rsid w:val="009203F5"/>
    <w:rsid w:val="00954332"/>
    <w:rsid w:val="00991CD5"/>
    <w:rsid w:val="00A33D54"/>
    <w:rsid w:val="00A542CF"/>
    <w:rsid w:val="00A661CA"/>
    <w:rsid w:val="00A9577C"/>
    <w:rsid w:val="00AA1D8D"/>
    <w:rsid w:val="00AA2A6C"/>
    <w:rsid w:val="00B17102"/>
    <w:rsid w:val="00B20D14"/>
    <w:rsid w:val="00B47730"/>
    <w:rsid w:val="00B47FA9"/>
    <w:rsid w:val="00BD1129"/>
    <w:rsid w:val="00C43AFC"/>
    <w:rsid w:val="00C503AF"/>
    <w:rsid w:val="00C6327A"/>
    <w:rsid w:val="00C67756"/>
    <w:rsid w:val="00CB0664"/>
    <w:rsid w:val="00CC747A"/>
    <w:rsid w:val="00CE3F6E"/>
    <w:rsid w:val="00D06E75"/>
    <w:rsid w:val="00D10B63"/>
    <w:rsid w:val="00D42D23"/>
    <w:rsid w:val="00E83101"/>
    <w:rsid w:val="00EA4CB9"/>
    <w:rsid w:val="00EA564C"/>
    <w:rsid w:val="00EC2BFA"/>
    <w:rsid w:val="00EC443C"/>
    <w:rsid w:val="00F24CD6"/>
    <w:rsid w:val="00FC2663"/>
    <w:rsid w:val="00FC693F"/>
    <w:rsid w:val="0E9525DB"/>
    <w:rsid w:val="2811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8BCAF47"/>
  <w14:defaultImageDpi w14:val="300"/>
  <w15:docId w15:val="{0ACC52A3-F682-4035-81DC-5B4FFF31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qFormat/>
    <w:pPr>
      <w:spacing w:after="100"/>
      <w:ind w:left="880"/>
    </w:p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link w:val="NoSpacingChar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NhnmanhTinht1">
    <w:name w:val="Nhấn mạnh Tinh tế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NhnmnhThm1">
    <w:name w:val="Nhấn mạnh Thêm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ThamchiuTinht1">
    <w:name w:val="Tham chiếu Tinh tế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ThamchiuNhnmnh1">
    <w:name w:val="Tham chiếu Nhấn mạnh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iuSach1">
    <w:name w:val="Tiêu đề Sách1"/>
    <w:basedOn w:val="DefaultParagraphFont"/>
    <w:uiPriority w:val="33"/>
    <w:qFormat/>
    <w:rPr>
      <w:b/>
      <w:bCs/>
      <w:smallCaps/>
      <w:spacing w:val="5"/>
    </w:rPr>
  </w:style>
  <w:style w:type="paragraph" w:customStyle="1" w:styleId="uMucluc1">
    <w:name w:val="Đầu đề Mục lục1"/>
    <w:basedOn w:val="Heading1"/>
    <w:next w:val="Normal"/>
    <w:uiPriority w:val="39"/>
    <w:unhideWhenUsed/>
    <w:qFormat/>
    <w:pPr>
      <w:outlineLvl w:val="9"/>
    </w:pPr>
  </w:style>
  <w:style w:type="character" w:customStyle="1" w:styleId="NoSpacingChar">
    <w:name w:val="No Spacing Char"/>
    <w:basedOn w:val="DefaultParagraphFont"/>
    <w:link w:val="NoSpacing"/>
    <w:qFormat/>
    <w:lock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6864</Words>
  <Characters>39125</Characters>
  <Application>Microsoft Office Word</Application>
  <DocSecurity>0</DocSecurity>
  <Lines>326</Lines>
  <Paragraphs>91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Nguyen Vinh</cp:lastModifiedBy>
  <cp:revision>6</cp:revision>
  <dcterms:created xsi:type="dcterms:W3CDTF">2025-09-19T06:25:00Z</dcterms:created>
  <dcterms:modified xsi:type="dcterms:W3CDTF">2025-09-19T07:08:00Z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7883D71819994B4FAD0908FA53236047_12</vt:lpwstr>
  </property>
</Properties>
</file>